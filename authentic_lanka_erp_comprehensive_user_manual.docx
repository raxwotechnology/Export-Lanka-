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19E74">
      <w:pPr>
        <w:spacing w:line="240" w:lineRule="auto"/>
        <w:ind w:left="28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6264275" cy="1379220"/>
                <wp:effectExtent l="0" t="0" r="0" b="1905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1379220"/>
                          <a:chOff x="0" y="0"/>
                          <a:chExt cx="6264275" cy="13792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4275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379220">
                                <a:moveTo>
                                  <a:pt x="6206850" y="1379220"/>
                                </a:moveTo>
                                <a:lnTo>
                                  <a:pt x="57150" y="1379220"/>
                                </a:lnTo>
                                <a:lnTo>
                                  <a:pt x="34959" y="1374710"/>
                                </a:lnTo>
                                <a:lnTo>
                                  <a:pt x="16787" y="1362432"/>
                                </a:lnTo>
                                <a:lnTo>
                                  <a:pt x="4509" y="1344260"/>
                                </a:lnTo>
                                <a:lnTo>
                                  <a:pt x="0" y="13220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206850" y="0"/>
                                </a:lnTo>
                                <a:lnTo>
                                  <a:pt x="6229040" y="4509"/>
                                </a:lnTo>
                                <a:lnTo>
                                  <a:pt x="6247212" y="16787"/>
                                </a:lnTo>
                                <a:lnTo>
                                  <a:pt x="6259490" y="34959"/>
                                </a:lnTo>
                                <a:lnTo>
                                  <a:pt x="6264000" y="57150"/>
                                </a:lnTo>
                                <a:lnTo>
                                  <a:pt x="6264000" y="1322070"/>
                                </a:lnTo>
                                <a:lnTo>
                                  <a:pt x="6259490" y="1344260"/>
                                </a:lnTo>
                                <a:lnTo>
                                  <a:pt x="6247212" y="1362432"/>
                                </a:lnTo>
                                <a:lnTo>
                                  <a:pt x="6229040" y="1374710"/>
                                </a:lnTo>
                                <a:lnTo>
                                  <a:pt x="6206850" y="137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64275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12996">
                              <w:pPr>
                                <w:spacing w:before="490"/>
                                <w:ind w:left="449" w:right="0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bookmarkStart w:id="27" w:name="Authentic Lanka Exports ERP"/>
                              <w:bookmarkEnd w:id="27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AUTHENTIC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LANKA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EXPORTS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ERP</w:t>
                              </w:r>
                            </w:p>
                            <w:p w14:paraId="080539FA">
                              <w:pPr>
                                <w:spacing w:before="303"/>
                                <w:ind w:left="44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bookmarkStart w:id="28" w:name="Comprehensive Customer User Manual"/>
                              <w:bookmarkEnd w:id="28"/>
                              <w:r>
                                <w:rPr>
                                  <w:color w:val="F4D35D"/>
                                  <w:sz w:val="28"/>
                                </w:rPr>
                                <w:t>Comprehensive</w:t>
                              </w:r>
                              <w:r>
                                <w:rPr>
                                  <w:color w:val="F4D35D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4D35D"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color w:val="F4D35D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4D35D"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color w:val="F4D35D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4D35D"/>
                                  <w:spacing w:val="-2"/>
                                  <w:sz w:val="28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8.6pt;width:493.25pt;" coordsize="6264275,1379220" o:gfxdata="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N5CRZHXAAAABQEAAA8A&#10;AAAAAAAAAQAgAAAAIgAAAGRycy9kb3ducmV2LnhtbFBLAQIUABQAAAAIAIdO4kD/+2u5NQMAAJEK&#10;AAAOAAAAAAAAAAEAIAAAACYBAABkcnMvZTJvRG9jLnhtbFBLBQYAAAAABgAGAFkBAADNBgAAAAA=&#10;">
                <o:lock v:ext="edit" aspectratio="f"/>
                <v:shape id="Graphic 4" o:spid="_x0000_s1026" o:spt="100" style="position:absolute;left:0;top:0;height:1379220;width:6264275;" fillcolor="#0C3B66" filled="t" stroked="f" coordsize="6264275,1379220" o:gfxdata="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3aW7sAAADa&#10;AAAADwAAAAAAAAABACAAAAAiAAAAZHJzL2Rvd25yZXYueG1sUEsBAhQAFAAAAAgAh07iQDMvBZ47&#10;AAAAOQAAABAAAAAAAAAAAQAgAAAACgEAAGRycy9zaGFwZXhtbC54bWxQSwUGAAAAAAYABgBbAQAA&#10;tAMAAAAA&#10;" path="m6206850,1379220l57150,1379220,34959,1374710,16787,1362432,4509,1344260,0,1322070,0,57150,4509,34959,16787,16787,34959,4509,57150,0,6206850,0,6229040,4509,6247212,16787,6259490,34959,6264000,57150,6264000,1322070,6259490,1344260,6247212,1362432,6229040,1374710,6206850,13792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1379220;width:626427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212996">
                        <w:pPr>
                          <w:spacing w:before="490"/>
                          <w:ind w:left="449" w:right="0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bookmarkStart w:id="27" w:name="Authentic Lanka Exports ERP"/>
                        <w:bookmarkEnd w:id="27"/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AUTHENTIC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LANKA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EXPORTS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4"/>
                          </w:rPr>
                          <w:t>ERP</w:t>
                        </w:r>
                      </w:p>
                      <w:p w14:paraId="080539FA">
                        <w:pPr>
                          <w:spacing w:before="303"/>
                          <w:ind w:left="449" w:right="0" w:firstLine="0"/>
                          <w:jc w:val="left"/>
                          <w:rPr>
                            <w:sz w:val="28"/>
                          </w:rPr>
                        </w:pPr>
                        <w:bookmarkStart w:id="28" w:name="Comprehensive Customer User Manual"/>
                        <w:bookmarkEnd w:id="28"/>
                        <w:r>
                          <w:rPr>
                            <w:color w:val="F4D35D"/>
                            <w:sz w:val="28"/>
                          </w:rPr>
                          <w:t>Comprehensive</w:t>
                        </w:r>
                        <w:r>
                          <w:rPr>
                            <w:color w:val="F4D35D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4D35D"/>
                            <w:sz w:val="28"/>
                          </w:rPr>
                          <w:t>Customer</w:t>
                        </w:r>
                        <w:r>
                          <w:rPr>
                            <w:color w:val="F4D35D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4D35D"/>
                            <w:sz w:val="28"/>
                          </w:rPr>
                          <w:t>User</w:t>
                        </w:r>
                        <w:r>
                          <w:rPr>
                            <w:color w:val="F4D35D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4D35D"/>
                            <w:spacing w:val="-2"/>
                            <w:sz w:val="28"/>
                          </w:rPr>
                          <w:t>Manual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8AB8228">
      <w:pPr>
        <w:pStyle w:val="7"/>
        <w:spacing w:before="134"/>
        <w:rPr>
          <w:rFonts w:ascii="Times New Roman"/>
          <w:sz w:val="21"/>
        </w:rPr>
      </w:pPr>
    </w:p>
    <w:p w14:paraId="78E9EBBA">
      <w:pPr>
        <w:spacing w:before="0" w:line="333" w:lineRule="auto"/>
        <w:ind w:left="28" w:right="25" w:firstLine="0"/>
        <w:jc w:val="both"/>
        <w:rPr>
          <w:sz w:val="21"/>
        </w:rPr>
      </w:pPr>
      <w:r>
        <w:rPr>
          <w:color w:val="495467"/>
          <w:sz w:val="21"/>
        </w:rPr>
        <w:t>Welcome to the Authentic Lanka Exports ERP (Manufacturing &amp; Distribution) system. This user manual provides a comprehensive, end-to-end guide to navigating and operating the ERP console effectively.</w:t>
      </w:r>
    </w:p>
    <w:p w14:paraId="230C23D0">
      <w:pPr>
        <w:pStyle w:val="7"/>
        <w:spacing w:before="135"/>
        <w:rPr>
          <w:sz w:val="21"/>
        </w:rPr>
      </w:pPr>
    </w:p>
    <w:p w14:paraId="23C543EA">
      <w:pPr>
        <w:pStyle w:val="3"/>
        <w:jc w:val="both"/>
      </w:pPr>
      <w:bookmarkStart w:id="0" w:name="Table of Contents"/>
      <w:bookmarkEnd w:id="0"/>
      <w:r>
        <w:rPr>
          <w:color w:val="1A365D"/>
        </w:rPr>
        <w:t>Table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of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Contents</w:t>
      </w:r>
    </w:p>
    <w:p w14:paraId="0CFF611A">
      <w:pPr>
        <w:pStyle w:val="9"/>
        <w:numPr>
          <w:ilvl w:val="0"/>
          <w:numId w:val="1"/>
        </w:numPr>
        <w:tabs>
          <w:tab w:val="left" w:pos="250"/>
        </w:tabs>
        <w:spacing w:before="247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System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Overview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Architecture</w:t>
      </w:r>
    </w:p>
    <w:p w14:paraId="6FCC0C08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1pt;margin-top:3.95pt;height:0.1pt;width:493.25pt;mso-position-horizontal-relative:page;mso-wrap-distance-bottom:0pt;mso-wrap-distance-top:0pt;z-index:-251630592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qIQJtcAAAAIAQAA&#10;DwAAAAAAAAABACAAAAAiAAAAZHJzL2Rvd25yZXYueG1sUEsBAhQAFAAAAAgAh07iQLjWKqoaAgAA&#10;ewQAAA4AAAAAAAAAAQAgAAAAJgEAAGRycy9lMm9Eb2MueG1sUEsFBgAAAAAGAAYAWQEAALIFAAAA&#10;AA=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5028EB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Login,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Credentials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Security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Controls</w:t>
      </w:r>
    </w:p>
    <w:p w14:paraId="26FCAA62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1pt;margin-top:3.95pt;height:0.1pt;width:493.25pt;mso-position-horizontal-relative:page;mso-wrap-distance-bottom:0pt;mso-wrap-distance-top:0pt;z-index:-251629568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ohAm1wAAAAgBAAAP&#10;AAAAAAAAAAEAIAAAACIAAABkcnMvZG93bnJldi54bWxQSwECFAAUAAAACACHTuJAQqkXfRkCAAB7&#10;BAAADgAAAAAAAAABACAAAAAmAQAAZHJzL2Uyb0RvYy54bWxQSwUGAAAAAAYABgBZAQAAsQUAAAAA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03AA63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User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Roles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Access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Permissions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pacing w:val="-2"/>
          <w:sz w:val="20"/>
        </w:rPr>
        <w:t>Matrix</w:t>
      </w:r>
    </w:p>
    <w:p w14:paraId="77CF765A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1pt;margin-top:3.95pt;height:0.1pt;width:493.25pt;mso-position-horizontal-relative:page;mso-wrap-distance-bottom:0pt;mso-wrap-distance-top:0pt;z-index:-251629568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ohAm1wAAAAgBAAAP&#10;AAAAAAAAAAEAIAAAACIAAABkcnMvZG93bnJldi54bWxQSwECFAAUAAAACACHTuJA8jxoOhkCAAB7&#10;BAAADgAAAAAAAAABACAAAAAmAQAAZHJzL2Uyb0RvYy54bWxQSwUGAAAAAAYABgBZAQAAsQUAAAAA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FDDDBD1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Product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Master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(Catalog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pacing w:val="-2"/>
          <w:sz w:val="20"/>
        </w:rPr>
        <w:t>Management)</w:t>
      </w:r>
    </w:p>
    <w:p w14:paraId="19220539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51pt;margin-top:3.95pt;height:0.1pt;width:493.25pt;mso-position-horizontal-relative:page;mso-wrap-distance-bottom:0pt;mso-wrap-distance-top:0pt;z-index:-251628544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qIQJtcAAAAIAQAA&#10;DwAAAAAAAAABACAAAAAiAAAAZHJzL2Rvd25yZXYueG1sUEsBAhQAFAAAAAgAh07iQAhDVe0aAgAA&#10;ewQAAA4AAAAAAAAAAQAgAAAAJgEAAGRycy9lMm9Eb2MueG1sUEsFBgAAAAAGAAYAWQEAALIFAAAA&#10;AA=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AFB426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Procurement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Supply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(GRN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pacing w:val="-2"/>
          <w:sz w:val="20"/>
        </w:rPr>
        <w:t>Purchases)</w:t>
      </w:r>
    </w:p>
    <w:p w14:paraId="449F25D9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1pt;margin-top:3.95pt;height:0.1pt;width:493.25pt;mso-position-horizontal-relative:page;mso-wrap-distance-bottom:0pt;mso-wrap-distance-top:0pt;z-index:-251628544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qIQJtcAAAAIAQAA&#10;DwAAAAAAAAABACAAAAAiAAAAZHJzL2Rvd25yZXYueG1sUEsBAhQAFAAAAAgAh07iQNXzevMaAgAA&#10;fQQAAA4AAAAAAAAAAQAgAAAAJgEAAGRycy9lMm9Eb2MueG1sUEsFBgAAAAAGAAYAWQEAALIFAAAA&#10;AA=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AB343C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Manufacturing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MES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(Production,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BOM,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Costing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pacing w:val="-2"/>
          <w:sz w:val="20"/>
        </w:rPr>
        <w:t>Forecasting)</w:t>
      </w:r>
    </w:p>
    <w:p w14:paraId="3A1E1748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51pt;margin-top:3.95pt;height:0.1pt;width:493.25pt;mso-position-horizontal-relative:page;mso-wrap-distance-bottom:0pt;mso-wrap-distance-top:0pt;z-index:-251627520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6iECbXAAAACAEA&#10;AA8AAAAAAAAAAQAgAAAAIgAAAGRycy9kb3ducmV2LnhtbFBLAQIUABQAAAAIAIdO4kDf3xBCGwIA&#10;AH0EAAAOAAAAAAAAAAEAIAAAACYBAABkcnMvZTJvRG9jLnhtbFBLBQYAAAAABgAGAFkBAACzBQAA&#10;AAA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8B0005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Sales,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CRM,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POS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Customer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Returns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4"/>
          <w:sz w:val="20"/>
        </w:rPr>
        <w:t>(RMA)</w:t>
      </w:r>
    </w:p>
    <w:p w14:paraId="5B5CF428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51pt;margin-top:3.95pt;height:0.1pt;width:493.25pt;mso-position-horizontal-relative:page;mso-wrap-distance-bottom:0pt;mso-wrap-distance-top:0pt;z-index:-251627520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6iECbXAAAACAEA&#10;AA8AAAAAAAAAAQAgAAAAIgAAAGRycy9kb3ducmV2LnhtbFBLAQIUABQAAAAIAIdO4kCArd9KGwIA&#10;AH0EAAAOAAAAAAAAAAEAIAAAACYBAABkcnMvZTJvRG9jLnhtbFBLBQYAAAAABgAGAFkBAACzBQAA&#10;AAA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D07953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Logistics,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Export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Shipments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Gate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Pass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Management</w:t>
      </w:r>
    </w:p>
    <w:p w14:paraId="3BEB49E9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51pt;margin-top:3.95pt;height:0.1pt;width:493.25pt;mso-position-horizontal-relative:page;mso-wrap-distance-bottom:0pt;mso-wrap-distance-top:0pt;z-index:-251626496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6iECbXAAAACAEA&#10;AA8AAAAAAAAAAQAgAAAAIgAAAGRycy9kb3ducmV2LnhtbFBLAQIUABQAAAAIAIdO4kCKgbX7GwIA&#10;AH0EAAAOAAAAAAAAAAEAIAAAACYBAABkcnMvZTJvRG9jLnhtbFBLBQYAAAAABgAGAFkBAACzBQAA&#10;AAA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715B3F">
      <w:pPr>
        <w:pStyle w:val="9"/>
        <w:numPr>
          <w:ilvl w:val="0"/>
          <w:numId w:val="1"/>
        </w:numPr>
        <w:tabs>
          <w:tab w:val="left" w:pos="250"/>
        </w:tabs>
        <w:spacing w:before="108" w:after="0" w:line="240" w:lineRule="auto"/>
        <w:ind w:left="250" w:right="0" w:hanging="222"/>
        <w:jc w:val="left"/>
        <w:rPr>
          <w:sz w:val="20"/>
        </w:rPr>
      </w:pPr>
      <w:r>
        <w:rPr>
          <w:color w:val="2D3648"/>
          <w:sz w:val="20"/>
        </w:rPr>
        <w:t>Finance,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Bank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Accounts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Petty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Cash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pacing w:val="-2"/>
          <w:sz w:val="20"/>
        </w:rPr>
        <w:t>Ledger</w:t>
      </w:r>
    </w:p>
    <w:p w14:paraId="342F970F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51pt;margin-top:3.95pt;height:0.1pt;width:493.25pt;mso-position-horizontal-relative:page;mso-wrap-distance-bottom:0pt;mso-wrap-distance-top:0pt;z-index:-251626496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6iECbXAAAACAEA&#10;AA8AAAAAAAAAAQAgAAAAIgAAAGRycy9kb3ducmV2LnhtbFBLAQIUABQAAAAIAIdO4kA+SUFbGwIA&#10;AH0EAAAOAAAAAAAAAAEAIAAAACYBAABkcnMvZTJvRG9jLnhtbFBLBQYAAAAABgAGAFkBAACzBQAA&#10;AAA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F1113A">
      <w:pPr>
        <w:pStyle w:val="9"/>
        <w:numPr>
          <w:ilvl w:val="0"/>
          <w:numId w:val="1"/>
        </w:numPr>
        <w:tabs>
          <w:tab w:val="left" w:pos="361"/>
        </w:tabs>
        <w:spacing w:before="108" w:after="0" w:line="240" w:lineRule="auto"/>
        <w:ind w:left="361" w:right="0" w:hanging="333"/>
        <w:jc w:val="left"/>
        <w:rPr>
          <w:sz w:val="20"/>
        </w:rPr>
      </w:pPr>
      <w:r>
        <w:rPr>
          <w:color w:val="2D3648"/>
          <w:sz w:val="20"/>
        </w:rPr>
        <w:t>HR,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Roster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Shifts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Payroll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Engine</w:t>
      </w:r>
    </w:p>
    <w:p w14:paraId="61943245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51pt;margin-top:3.95pt;height:0.1pt;width:493.25pt;mso-position-horizontal-relative:page;mso-wrap-distance-bottom:0pt;mso-wrap-distance-top:0pt;z-index:-251625472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qIQJtcAAAAIAQAA&#10;DwAAAAAAAAABACAAAAAiAAAAZHJzL2Rvd25yZXYueG1sUEsBAhQAFAAAAAgAh07iQDRlK+oaAgAA&#10;fQQAAA4AAAAAAAAAAQAgAAAAJgEAAGRycy9lMm9Eb2MueG1sUEsFBgAAAAAGAAYAWQEAALIFAAAA&#10;AA=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DC24D8">
      <w:pPr>
        <w:pStyle w:val="9"/>
        <w:numPr>
          <w:ilvl w:val="0"/>
          <w:numId w:val="1"/>
        </w:numPr>
        <w:tabs>
          <w:tab w:val="left" w:pos="361"/>
        </w:tabs>
        <w:spacing w:before="108" w:after="0" w:line="240" w:lineRule="auto"/>
        <w:ind w:left="361" w:right="0" w:hanging="333"/>
        <w:jc w:val="left"/>
        <w:rPr>
          <w:sz w:val="20"/>
        </w:rPr>
      </w:pPr>
      <w:r>
        <w:rPr>
          <w:color w:val="2D3648"/>
          <w:sz w:val="20"/>
        </w:rPr>
        <w:t>System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Administration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(Audit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Logs,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Imports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&amp;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2"/>
          <w:sz w:val="20"/>
        </w:rPr>
        <w:t>Settings)</w:t>
      </w:r>
    </w:p>
    <w:p w14:paraId="280EFA7A">
      <w:pPr>
        <w:pStyle w:val="7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50165</wp:posOffset>
                </wp:positionV>
                <wp:extent cx="6264275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8EF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51pt;margin-top:3.95pt;height:0.1pt;width:493.25pt;mso-position-horizontal-relative:page;mso-wrap-distance-bottom:0pt;mso-wrap-distance-top:0pt;z-index:-251625472;mso-width-relative:page;mso-height-relative:page;" filled="f" stroked="t" coordsize="6264275,1" o:gfxdata="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6iECbXAAAACAEA&#10;AA8AAAAAAAAAAQAgAAAAIgAAAGRycy9kb3ducmV2LnhtbFBLAQIUABQAAAAIAIdO4kBrF+TiGwIA&#10;AH0EAAAOAAAAAAAAAAEAIAAAACYBAABkcnMvZTJvRG9jLnhtbFBLBQYAAAAABgAGAFkBAACzBQAA&#10;AAA=&#10;" path="m0,0l6264000,0e">
                <v:fill on="f" focussize="0,0"/>
                <v:stroke color="#E2E8EF" joinstyle="round" dashstyle="1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648B03">
      <w:pPr>
        <w:pStyle w:val="7"/>
      </w:pPr>
    </w:p>
    <w:p w14:paraId="76AC4FFC">
      <w:pPr>
        <w:pStyle w:val="7"/>
      </w:pPr>
    </w:p>
    <w:p w14:paraId="2D90BDAE">
      <w:pPr>
        <w:pStyle w:val="7"/>
      </w:pPr>
    </w:p>
    <w:p w14:paraId="63488529">
      <w:pPr>
        <w:pStyle w:val="7"/>
        <w:spacing w:before="14"/>
      </w:pPr>
      <w:bookmarkStart w:id="29" w:name="_GoBack"/>
      <w:bookmarkEnd w:id="29"/>
    </w:p>
    <w:p w14:paraId="2B7FF217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-14605</wp:posOffset>
                </wp:positionV>
                <wp:extent cx="38100" cy="27432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51pt;margin-top:-1.15pt;height:21.6pt;width:3pt;mso-position-horizontal-relative:page;z-index:251659264;mso-width-relative:page;mso-height-relative:page;" fillcolor="#F4D35D" filled="t" stroked="f" coordsize="38100,274320" o:gfxdata="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HE71m1gAAAAkB&#10;AAAPAAAAAAAAAAEAIAAAACIAAABkcnMvZG93bnJldi54bWxQSwECFAAUAAAACACHTuJAEiKq2B0C&#10;AADhBAAADgAAAAAAAAABACAAAAAlAQAAZHJzL2Uyb0RvYy54bWxQSwUGAAAAAAYABgBZAQAAtAUA&#10;AAAA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1. System Overview &amp; Architecture"/>
      <w:bookmarkEnd w:id="1"/>
      <w:r>
        <w:rPr>
          <w:color w:val="0C3B66"/>
        </w:rPr>
        <w:t>System</w:t>
      </w:r>
      <w:r>
        <w:rPr>
          <w:color w:val="0C3B66"/>
          <w:spacing w:val="-10"/>
        </w:rPr>
        <w:t xml:space="preserve"> </w:t>
      </w:r>
      <w:r>
        <w:rPr>
          <w:color w:val="0C3B66"/>
        </w:rPr>
        <w:t>Overview</w:t>
      </w:r>
      <w:r>
        <w:rPr>
          <w:color w:val="0C3B66"/>
          <w:spacing w:val="-10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10"/>
        </w:rPr>
        <w:t xml:space="preserve"> </w:t>
      </w:r>
      <w:r>
        <w:rPr>
          <w:color w:val="0C3B66"/>
          <w:spacing w:val="-2"/>
        </w:rPr>
        <w:t>Architecture</w:t>
      </w:r>
    </w:p>
    <w:p w14:paraId="02BFEBC3">
      <w:pPr>
        <w:pStyle w:val="7"/>
        <w:spacing w:before="30"/>
        <w:rPr>
          <w:rFonts w:ascii="Arial"/>
          <w:b/>
          <w:sz w:val="27"/>
        </w:rPr>
      </w:pPr>
    </w:p>
    <w:p w14:paraId="4A045E38">
      <w:pPr>
        <w:pStyle w:val="7"/>
        <w:spacing w:line="333" w:lineRule="auto"/>
        <w:ind w:left="28" w:right="25"/>
        <w:jc w:val="both"/>
      </w:pPr>
      <w:r>
        <w:rPr>
          <w:color w:val="2D3648"/>
        </w:rPr>
        <w:t>The Authentic Lanka Exports ERP is an integrated environment designed to manage corporate manufacturing, warehouse inventory pipelines, sales, logistics operations, and human resources inside a single centralized cross-functional database hub.</w:t>
      </w:r>
    </w:p>
    <w:p w14:paraId="0ADD2703">
      <w:pPr>
        <w:pStyle w:val="7"/>
        <w:spacing w:before="43"/>
      </w:pPr>
    </w:p>
    <w:p w14:paraId="68726AC6">
      <w:pPr>
        <w:pStyle w:val="3"/>
        <w:jc w:val="both"/>
      </w:pPr>
      <w:bookmarkStart w:id="2" w:name="Data Flow Overview"/>
      <w:bookmarkEnd w:id="2"/>
      <w:r>
        <w:rPr>
          <w:color w:val="1A365D"/>
        </w:rPr>
        <w:t>Data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Flow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Overview</w:t>
      </w:r>
    </w:p>
    <w:p w14:paraId="1C76E622">
      <w:pPr>
        <w:pStyle w:val="7"/>
        <w:spacing w:before="247" w:line="333" w:lineRule="auto"/>
        <w:ind w:left="28" w:right="27"/>
        <w:jc w:val="both"/>
      </w:pPr>
      <w:r>
        <w:rPr>
          <w:color w:val="2D3648"/>
        </w:rPr>
        <w:t>Data flows seamlessly across operational modules to eliminate traditional human indexing errors and cross-department balance discrepancies:</w:t>
      </w:r>
    </w:p>
    <w:p w14:paraId="51953324">
      <w:pPr>
        <w:pStyle w:val="7"/>
        <w:spacing w:before="103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22750" cy="9457690"/>
            <wp:effectExtent l="0" t="0" r="13970" b="6350"/>
            <wp:docPr id="136" name="Picture 136" descr="ChatGPT Image Jun 24, 2026, 11_48_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ChatGPT Image Jun 24, 2026, 11_48_57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945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3E19">
      <w:pPr>
        <w:pStyle w:val="7"/>
        <w:spacing w:after="0"/>
        <w:sectPr>
          <w:footerReference r:id="rId5" w:type="default"/>
          <w:type w:val="continuous"/>
          <w:pgSz w:w="11910" w:h="16840"/>
          <w:pgMar w:top="1220" w:right="992" w:bottom="700" w:left="992" w:header="0" w:footer="504" w:gutter="0"/>
          <w:pgNumType w:start="1"/>
          <w:cols w:space="720" w:num="1"/>
        </w:sectPr>
      </w:pPr>
    </w:p>
    <w:p w14:paraId="1CB604FD">
      <w:pPr>
        <w:pStyle w:val="3"/>
        <w:spacing w:before="29"/>
      </w:pPr>
      <w:bookmarkStart w:id="3" w:name="Technology Highlights"/>
      <w:bookmarkEnd w:id="3"/>
      <w:r>
        <w:rPr>
          <w:color w:val="1A365D"/>
          <w:spacing w:val="-2"/>
        </w:rPr>
        <w:t>Technology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Highlights</w:t>
      </w:r>
    </w:p>
    <w:p w14:paraId="33C57244">
      <w:pPr>
        <w:pStyle w:val="7"/>
        <w:spacing w:before="17"/>
        <w:rPr>
          <w:rFonts w:ascii="Arial"/>
          <w:b/>
        </w:rPr>
      </w:pPr>
    </w:p>
    <w:p w14:paraId="674FC3DC">
      <w:pPr>
        <w:pStyle w:val="9"/>
        <w:numPr>
          <w:ilvl w:val="2"/>
          <w:numId w:val="1"/>
        </w:numPr>
        <w:tabs>
          <w:tab w:val="left" w:pos="328"/>
        </w:tabs>
        <w:spacing w:before="0" w:after="0" w:line="333" w:lineRule="auto"/>
        <w:ind w:left="328" w:right="758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 xml:space="preserve">Real-Time Data: </w:t>
      </w:r>
      <w:r>
        <w:rPr>
          <w:color w:val="2D3648"/>
          <w:sz w:val="20"/>
        </w:rPr>
        <w:t>Driven by a state-of-the-art React-Vite frontend workspace and an Express-Node architecture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backend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layer,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utilizing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Socket.io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connection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tunnels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push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live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real-time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updates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(e.g., immediate stock reductions and active automated notifications) across all open user terminals.</w:t>
      </w:r>
    </w:p>
    <w:p w14:paraId="59F6AECB">
      <w:pPr>
        <w:pStyle w:val="9"/>
        <w:numPr>
          <w:ilvl w:val="2"/>
          <w:numId w:val="1"/>
        </w:numPr>
        <w:tabs>
          <w:tab w:val="left" w:pos="328"/>
        </w:tabs>
        <w:spacing w:before="91" w:after="0" w:line="333" w:lineRule="auto"/>
        <w:ind w:left="328" w:right="732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Audit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Trail: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Every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record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modification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is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written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audit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log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database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table,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capturing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 employee ID, exact server timestamp, target module, action type, and historical before/after values.</w:t>
      </w:r>
    </w:p>
    <w:p w14:paraId="0DBABF8A">
      <w:pPr>
        <w:pStyle w:val="7"/>
        <w:spacing w:before="227"/>
      </w:pPr>
    </w:p>
    <w:p w14:paraId="524619E4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-14605</wp:posOffset>
                </wp:positionV>
                <wp:extent cx="38100" cy="27432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51pt;margin-top:-1.15pt;height:21.6pt;width:3pt;mso-position-horizontal-relative:page;z-index:251660288;mso-width-relative:page;mso-height-relative:page;" fillcolor="#F4D35D" filled="t" stroked="f" coordsize="38100,274320" o:gfxdata="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cTvWbWAAAACQEA&#10;AA8AAAAAAAAAAQAgAAAAIgAAAGRycy9kb3ducmV2LnhtbFBLAQIUABQAAAAIAIdO4kCSzpkWHAIA&#10;AOEEAAAOAAAAAAAAAAEAIAAAACUBAABkcnMvZTJvRG9jLnhtbFBLBQYAAAAABgAGAFkBAACzBQAA&#10;AAA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2. Login, Credentials &amp; Security Control"/>
      <w:bookmarkEnd w:id="4"/>
      <w:r>
        <w:rPr>
          <w:color w:val="0C3B66"/>
        </w:rPr>
        <w:t>Login,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Credentials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Security</w:t>
      </w:r>
      <w:r>
        <w:rPr>
          <w:color w:val="0C3B66"/>
          <w:spacing w:val="-3"/>
        </w:rPr>
        <w:t xml:space="preserve"> </w:t>
      </w:r>
      <w:r>
        <w:rPr>
          <w:color w:val="0C3B66"/>
          <w:spacing w:val="-2"/>
        </w:rPr>
        <w:t>Controls</w:t>
      </w:r>
    </w:p>
    <w:p w14:paraId="65823F7D">
      <w:pPr>
        <w:pStyle w:val="7"/>
        <w:spacing w:before="30"/>
        <w:rPr>
          <w:rFonts w:ascii="Arial"/>
          <w:b/>
          <w:sz w:val="27"/>
        </w:rPr>
      </w:pPr>
    </w:p>
    <w:p w14:paraId="50A076FD">
      <w:pPr>
        <w:pStyle w:val="7"/>
        <w:ind w:left="28"/>
      </w:pPr>
      <w:r>
        <w:rPr>
          <w:color w:val="2D3648"/>
        </w:rPr>
        <w:t>Every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employee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must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authenticate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securely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using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their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uniquely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assigned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enterprise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structural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credentials.</w:t>
      </w:r>
    </w:p>
    <w:p w14:paraId="0A52F1B8">
      <w:pPr>
        <w:pStyle w:val="7"/>
        <w:spacing w:before="132"/>
      </w:pPr>
    </w:p>
    <w:p w14:paraId="3D901B11">
      <w:pPr>
        <w:pStyle w:val="3"/>
      </w:pPr>
      <w:bookmarkStart w:id="5" w:name="Default Developer / Testing Credentials"/>
      <w:bookmarkEnd w:id="5"/>
      <w:r>
        <w:rPr>
          <w:color w:val="1A365D"/>
        </w:rPr>
        <w:t>Default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Developer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/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-9"/>
        </w:rPr>
        <w:t xml:space="preserve"> </w:t>
      </w:r>
      <w:r>
        <w:rPr>
          <w:color w:val="1A365D"/>
          <w:spacing w:val="-2"/>
        </w:rPr>
        <w:t>Credentials</w:t>
      </w:r>
    </w:p>
    <w:p w14:paraId="1C384B16">
      <w:pPr>
        <w:pStyle w:val="7"/>
        <w:spacing w:before="247" w:line="333" w:lineRule="auto"/>
        <w:ind w:left="28"/>
      </w:pPr>
      <w:r>
        <w:rPr>
          <w:color w:val="2D3648"/>
        </w:rPr>
        <w:t>For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deployment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verification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staging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runs,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database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comes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pre-seeded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default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Administrator credential rule:</w:t>
      </w:r>
    </w:p>
    <w:p w14:paraId="08F460E7">
      <w:pPr>
        <w:pStyle w:val="7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882650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882650"/>
                          <a:chOff x="0" y="0"/>
                          <a:chExt cx="6264275" cy="882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26427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2650">
                                <a:moveTo>
                                  <a:pt x="6225900" y="882548"/>
                                </a:moveTo>
                                <a:lnTo>
                                  <a:pt x="38100" y="882548"/>
                                </a:lnTo>
                                <a:lnTo>
                                  <a:pt x="23306" y="879542"/>
                                </a:lnTo>
                                <a:lnTo>
                                  <a:pt x="11191" y="871356"/>
                                </a:lnTo>
                                <a:lnTo>
                                  <a:pt x="3006" y="859241"/>
                                </a:lnTo>
                                <a:lnTo>
                                  <a:pt x="0" y="84444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844448"/>
                                </a:lnTo>
                                <a:lnTo>
                                  <a:pt x="6260993" y="859241"/>
                                </a:lnTo>
                                <a:lnTo>
                                  <a:pt x="6252808" y="871356"/>
                                </a:lnTo>
                                <a:lnTo>
                                  <a:pt x="6240693" y="879542"/>
                                </a:lnTo>
                                <a:lnTo>
                                  <a:pt x="6225900" y="882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7" y="6"/>
                            <a:ext cx="626427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82650">
                                <a:moveTo>
                                  <a:pt x="9525" y="799071"/>
                                </a:moveTo>
                                <a:lnTo>
                                  <a:pt x="0" y="799071"/>
                                </a:lnTo>
                                <a:lnTo>
                                  <a:pt x="0" y="827697"/>
                                </a:lnTo>
                                <a:lnTo>
                                  <a:pt x="9525" y="827697"/>
                                </a:lnTo>
                                <a:lnTo>
                                  <a:pt x="9525" y="799071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741819"/>
                                </a:moveTo>
                                <a:lnTo>
                                  <a:pt x="0" y="741819"/>
                                </a:lnTo>
                                <a:lnTo>
                                  <a:pt x="0" y="770445"/>
                                </a:lnTo>
                                <a:lnTo>
                                  <a:pt x="9525" y="770445"/>
                                </a:lnTo>
                                <a:lnTo>
                                  <a:pt x="9525" y="741819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684580"/>
                                </a:moveTo>
                                <a:lnTo>
                                  <a:pt x="0" y="684580"/>
                                </a:lnTo>
                                <a:lnTo>
                                  <a:pt x="0" y="713206"/>
                                </a:lnTo>
                                <a:lnTo>
                                  <a:pt x="9525" y="713206"/>
                                </a:lnTo>
                                <a:lnTo>
                                  <a:pt x="9525" y="684580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627329"/>
                                </a:moveTo>
                                <a:lnTo>
                                  <a:pt x="0" y="627329"/>
                                </a:lnTo>
                                <a:lnTo>
                                  <a:pt x="0" y="655955"/>
                                </a:lnTo>
                                <a:lnTo>
                                  <a:pt x="9525" y="655955"/>
                                </a:lnTo>
                                <a:lnTo>
                                  <a:pt x="9525" y="627329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570077"/>
                                </a:moveTo>
                                <a:lnTo>
                                  <a:pt x="0" y="570077"/>
                                </a:lnTo>
                                <a:lnTo>
                                  <a:pt x="0" y="598703"/>
                                </a:lnTo>
                                <a:lnTo>
                                  <a:pt x="9525" y="598703"/>
                                </a:lnTo>
                                <a:lnTo>
                                  <a:pt x="9525" y="570077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512838"/>
                                </a:moveTo>
                                <a:lnTo>
                                  <a:pt x="0" y="512838"/>
                                </a:lnTo>
                                <a:lnTo>
                                  <a:pt x="0" y="541451"/>
                                </a:lnTo>
                                <a:lnTo>
                                  <a:pt x="9525" y="541451"/>
                                </a:lnTo>
                                <a:lnTo>
                                  <a:pt x="9525" y="512838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455587"/>
                                </a:moveTo>
                                <a:lnTo>
                                  <a:pt x="0" y="455587"/>
                                </a:lnTo>
                                <a:lnTo>
                                  <a:pt x="0" y="484212"/>
                                </a:lnTo>
                                <a:lnTo>
                                  <a:pt x="9525" y="484212"/>
                                </a:lnTo>
                                <a:lnTo>
                                  <a:pt x="9525" y="455587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398335"/>
                                </a:moveTo>
                                <a:lnTo>
                                  <a:pt x="0" y="398335"/>
                                </a:lnTo>
                                <a:lnTo>
                                  <a:pt x="0" y="426961"/>
                                </a:lnTo>
                                <a:lnTo>
                                  <a:pt x="9525" y="426961"/>
                                </a:lnTo>
                                <a:lnTo>
                                  <a:pt x="9525" y="398335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341096"/>
                                </a:moveTo>
                                <a:lnTo>
                                  <a:pt x="0" y="341096"/>
                                </a:lnTo>
                                <a:lnTo>
                                  <a:pt x="0" y="369709"/>
                                </a:lnTo>
                                <a:lnTo>
                                  <a:pt x="9525" y="369709"/>
                                </a:lnTo>
                                <a:lnTo>
                                  <a:pt x="9525" y="341096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283845"/>
                                </a:moveTo>
                                <a:lnTo>
                                  <a:pt x="0" y="283845"/>
                                </a:lnTo>
                                <a:lnTo>
                                  <a:pt x="0" y="312470"/>
                                </a:lnTo>
                                <a:lnTo>
                                  <a:pt x="9525" y="312470"/>
                                </a:lnTo>
                                <a:lnTo>
                                  <a:pt x="9525" y="283845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226593"/>
                                </a:moveTo>
                                <a:lnTo>
                                  <a:pt x="0" y="226593"/>
                                </a:lnTo>
                                <a:lnTo>
                                  <a:pt x="0" y="255219"/>
                                </a:lnTo>
                                <a:lnTo>
                                  <a:pt x="9525" y="255219"/>
                                </a:lnTo>
                                <a:lnTo>
                                  <a:pt x="9525" y="226593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169341"/>
                                </a:moveTo>
                                <a:lnTo>
                                  <a:pt x="0" y="169341"/>
                                </a:lnTo>
                                <a:lnTo>
                                  <a:pt x="0" y="197967"/>
                                </a:lnTo>
                                <a:lnTo>
                                  <a:pt x="9525" y="197967"/>
                                </a:lnTo>
                                <a:lnTo>
                                  <a:pt x="9525" y="169341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112102"/>
                                </a:moveTo>
                                <a:lnTo>
                                  <a:pt x="0" y="112102"/>
                                </a:lnTo>
                                <a:lnTo>
                                  <a:pt x="0" y="140728"/>
                                </a:lnTo>
                                <a:lnTo>
                                  <a:pt x="9525" y="140728"/>
                                </a:lnTo>
                                <a:lnTo>
                                  <a:pt x="9525" y="112102"/>
                                </a:lnTo>
                                <a:close/>
                              </a:path>
                              <a:path w="6264275" h="882650">
                                <a:moveTo>
                                  <a:pt x="9525" y="54851"/>
                                </a:moveTo>
                                <a:lnTo>
                                  <a:pt x="0" y="54851"/>
                                </a:lnTo>
                                <a:lnTo>
                                  <a:pt x="0" y="83477"/>
                                </a:lnTo>
                                <a:lnTo>
                                  <a:pt x="9525" y="83477"/>
                                </a:lnTo>
                                <a:lnTo>
                                  <a:pt x="9525" y="54851"/>
                                </a:lnTo>
                                <a:close/>
                              </a:path>
                              <a:path w="6264275" h="88265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679" y="24930"/>
                                </a:lnTo>
                                <a:lnTo>
                                  <a:pt x="11531" y="28219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264275" h="882650">
                                <a:moveTo>
                                  <a:pt x="28181" y="11430"/>
                                </a:moveTo>
                                <a:lnTo>
                                  <a:pt x="28092" y="11176"/>
                                </a:lnTo>
                                <a:lnTo>
                                  <a:pt x="24930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684"/>
                                </a:lnTo>
                                <a:lnTo>
                                  <a:pt x="28181" y="11430"/>
                                </a:lnTo>
                                <a:close/>
                              </a:path>
                              <a:path w="6264275" h="882650">
                                <a:moveTo>
                                  <a:pt x="28194" y="870991"/>
                                </a:moveTo>
                                <a:lnTo>
                                  <a:pt x="27000" y="870737"/>
                                </a:lnTo>
                                <a:lnTo>
                                  <a:pt x="17957" y="864514"/>
                                </a:lnTo>
                                <a:lnTo>
                                  <a:pt x="11785" y="855548"/>
                                </a:lnTo>
                                <a:lnTo>
                                  <a:pt x="11531" y="854329"/>
                                </a:lnTo>
                                <a:lnTo>
                                  <a:pt x="2679" y="857618"/>
                                </a:lnTo>
                                <a:lnTo>
                                  <a:pt x="3009" y="859243"/>
                                </a:lnTo>
                                <a:lnTo>
                                  <a:pt x="11188" y="871359"/>
                                </a:lnTo>
                                <a:lnTo>
                                  <a:pt x="23304" y="879500"/>
                                </a:lnTo>
                                <a:lnTo>
                                  <a:pt x="24930" y="879754"/>
                                </a:lnTo>
                                <a:lnTo>
                                  <a:pt x="25019" y="879500"/>
                                </a:lnTo>
                                <a:lnTo>
                                  <a:pt x="28194" y="870991"/>
                                </a:lnTo>
                                <a:close/>
                              </a:path>
                              <a:path w="6264275" h="882650">
                                <a:moveTo>
                                  <a:pt x="83477" y="873023"/>
                                </a:moveTo>
                                <a:lnTo>
                                  <a:pt x="54851" y="873023"/>
                                </a:lnTo>
                                <a:lnTo>
                                  <a:pt x="54851" y="882548"/>
                                </a:lnTo>
                                <a:lnTo>
                                  <a:pt x="83477" y="882548"/>
                                </a:lnTo>
                                <a:lnTo>
                                  <a:pt x="8347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83477" y="0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9525"/>
                                </a:lnTo>
                                <a:lnTo>
                                  <a:pt x="83477" y="9525"/>
                                </a:lnTo>
                                <a:lnTo>
                                  <a:pt x="8347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40728" y="873023"/>
                                </a:moveTo>
                                <a:lnTo>
                                  <a:pt x="112102" y="873023"/>
                                </a:lnTo>
                                <a:lnTo>
                                  <a:pt x="112102" y="882548"/>
                                </a:lnTo>
                                <a:lnTo>
                                  <a:pt x="140728" y="882548"/>
                                </a:lnTo>
                                <a:lnTo>
                                  <a:pt x="14072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40728" y="0"/>
                                </a:moveTo>
                                <a:lnTo>
                                  <a:pt x="112102" y="0"/>
                                </a:lnTo>
                                <a:lnTo>
                                  <a:pt x="112102" y="9525"/>
                                </a:lnTo>
                                <a:lnTo>
                                  <a:pt x="140728" y="9525"/>
                                </a:lnTo>
                                <a:lnTo>
                                  <a:pt x="14072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97980" y="873023"/>
                                </a:moveTo>
                                <a:lnTo>
                                  <a:pt x="169354" y="873023"/>
                                </a:lnTo>
                                <a:lnTo>
                                  <a:pt x="169354" y="882548"/>
                                </a:lnTo>
                                <a:lnTo>
                                  <a:pt x="197980" y="882548"/>
                                </a:lnTo>
                                <a:lnTo>
                                  <a:pt x="19798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97980" y="0"/>
                                </a:moveTo>
                                <a:lnTo>
                                  <a:pt x="169354" y="0"/>
                                </a:lnTo>
                                <a:lnTo>
                                  <a:pt x="169354" y="9525"/>
                                </a:lnTo>
                                <a:lnTo>
                                  <a:pt x="197980" y="9525"/>
                                </a:lnTo>
                                <a:lnTo>
                                  <a:pt x="19798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55231" y="873023"/>
                                </a:moveTo>
                                <a:lnTo>
                                  <a:pt x="226606" y="873023"/>
                                </a:lnTo>
                                <a:lnTo>
                                  <a:pt x="226606" y="882548"/>
                                </a:lnTo>
                                <a:lnTo>
                                  <a:pt x="255231" y="882548"/>
                                </a:lnTo>
                                <a:lnTo>
                                  <a:pt x="25523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55231" y="0"/>
                                </a:moveTo>
                                <a:lnTo>
                                  <a:pt x="226606" y="0"/>
                                </a:lnTo>
                                <a:lnTo>
                                  <a:pt x="226606" y="9525"/>
                                </a:lnTo>
                                <a:lnTo>
                                  <a:pt x="255231" y="9525"/>
                                </a:lnTo>
                                <a:lnTo>
                                  <a:pt x="25523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12470" y="873023"/>
                                </a:moveTo>
                                <a:lnTo>
                                  <a:pt x="283857" y="873023"/>
                                </a:lnTo>
                                <a:lnTo>
                                  <a:pt x="283857" y="882548"/>
                                </a:lnTo>
                                <a:lnTo>
                                  <a:pt x="312470" y="882548"/>
                                </a:lnTo>
                                <a:lnTo>
                                  <a:pt x="31247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12470" y="0"/>
                                </a:moveTo>
                                <a:lnTo>
                                  <a:pt x="283857" y="0"/>
                                </a:lnTo>
                                <a:lnTo>
                                  <a:pt x="283857" y="9525"/>
                                </a:lnTo>
                                <a:lnTo>
                                  <a:pt x="312470" y="9525"/>
                                </a:lnTo>
                                <a:lnTo>
                                  <a:pt x="31247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69722" y="873023"/>
                                </a:moveTo>
                                <a:lnTo>
                                  <a:pt x="341096" y="873023"/>
                                </a:lnTo>
                                <a:lnTo>
                                  <a:pt x="341096" y="882548"/>
                                </a:lnTo>
                                <a:lnTo>
                                  <a:pt x="369722" y="882548"/>
                                </a:lnTo>
                                <a:lnTo>
                                  <a:pt x="36972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69722" y="0"/>
                                </a:moveTo>
                                <a:lnTo>
                                  <a:pt x="341096" y="0"/>
                                </a:lnTo>
                                <a:lnTo>
                                  <a:pt x="341096" y="9525"/>
                                </a:lnTo>
                                <a:lnTo>
                                  <a:pt x="369722" y="9525"/>
                                </a:lnTo>
                                <a:lnTo>
                                  <a:pt x="36972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26974" y="873023"/>
                                </a:moveTo>
                                <a:lnTo>
                                  <a:pt x="398348" y="873023"/>
                                </a:lnTo>
                                <a:lnTo>
                                  <a:pt x="398348" y="882548"/>
                                </a:lnTo>
                                <a:lnTo>
                                  <a:pt x="426974" y="882548"/>
                                </a:lnTo>
                                <a:lnTo>
                                  <a:pt x="42697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26974" y="0"/>
                                </a:moveTo>
                                <a:lnTo>
                                  <a:pt x="398348" y="0"/>
                                </a:lnTo>
                                <a:lnTo>
                                  <a:pt x="398348" y="9525"/>
                                </a:lnTo>
                                <a:lnTo>
                                  <a:pt x="426974" y="9525"/>
                                </a:lnTo>
                                <a:lnTo>
                                  <a:pt x="42697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84225" y="873023"/>
                                </a:moveTo>
                                <a:lnTo>
                                  <a:pt x="455599" y="873023"/>
                                </a:lnTo>
                                <a:lnTo>
                                  <a:pt x="455599" y="882548"/>
                                </a:lnTo>
                                <a:lnTo>
                                  <a:pt x="484225" y="882548"/>
                                </a:lnTo>
                                <a:lnTo>
                                  <a:pt x="48422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84225" y="0"/>
                                </a:moveTo>
                                <a:lnTo>
                                  <a:pt x="455599" y="0"/>
                                </a:lnTo>
                                <a:lnTo>
                                  <a:pt x="455599" y="9525"/>
                                </a:lnTo>
                                <a:lnTo>
                                  <a:pt x="484225" y="9525"/>
                                </a:lnTo>
                                <a:lnTo>
                                  <a:pt x="48422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41477" y="873023"/>
                                </a:moveTo>
                                <a:lnTo>
                                  <a:pt x="512851" y="873023"/>
                                </a:lnTo>
                                <a:lnTo>
                                  <a:pt x="512851" y="882548"/>
                                </a:lnTo>
                                <a:lnTo>
                                  <a:pt x="541477" y="882548"/>
                                </a:lnTo>
                                <a:lnTo>
                                  <a:pt x="54147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41477" y="0"/>
                                </a:moveTo>
                                <a:lnTo>
                                  <a:pt x="512851" y="0"/>
                                </a:lnTo>
                                <a:lnTo>
                                  <a:pt x="512851" y="9525"/>
                                </a:lnTo>
                                <a:lnTo>
                                  <a:pt x="541477" y="9525"/>
                                </a:lnTo>
                                <a:lnTo>
                                  <a:pt x="54147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98728" y="873023"/>
                                </a:moveTo>
                                <a:lnTo>
                                  <a:pt x="570103" y="873023"/>
                                </a:lnTo>
                                <a:lnTo>
                                  <a:pt x="570103" y="882548"/>
                                </a:lnTo>
                                <a:lnTo>
                                  <a:pt x="598728" y="882548"/>
                                </a:lnTo>
                                <a:lnTo>
                                  <a:pt x="59872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98728" y="0"/>
                                </a:moveTo>
                                <a:lnTo>
                                  <a:pt x="570103" y="0"/>
                                </a:lnTo>
                                <a:lnTo>
                                  <a:pt x="570103" y="9525"/>
                                </a:lnTo>
                                <a:lnTo>
                                  <a:pt x="598728" y="9525"/>
                                </a:lnTo>
                                <a:lnTo>
                                  <a:pt x="59872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55967" y="873023"/>
                                </a:moveTo>
                                <a:lnTo>
                                  <a:pt x="627341" y="873023"/>
                                </a:lnTo>
                                <a:lnTo>
                                  <a:pt x="627341" y="882548"/>
                                </a:lnTo>
                                <a:lnTo>
                                  <a:pt x="655967" y="882548"/>
                                </a:lnTo>
                                <a:lnTo>
                                  <a:pt x="65596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655967" y="0"/>
                                </a:moveTo>
                                <a:lnTo>
                                  <a:pt x="627341" y="0"/>
                                </a:lnTo>
                                <a:lnTo>
                                  <a:pt x="627341" y="9525"/>
                                </a:lnTo>
                                <a:lnTo>
                                  <a:pt x="655967" y="9525"/>
                                </a:lnTo>
                                <a:lnTo>
                                  <a:pt x="65596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713219" y="873023"/>
                                </a:moveTo>
                                <a:lnTo>
                                  <a:pt x="684593" y="873023"/>
                                </a:lnTo>
                                <a:lnTo>
                                  <a:pt x="684593" y="882548"/>
                                </a:lnTo>
                                <a:lnTo>
                                  <a:pt x="713219" y="882548"/>
                                </a:lnTo>
                                <a:lnTo>
                                  <a:pt x="71321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713219" y="0"/>
                                </a:moveTo>
                                <a:lnTo>
                                  <a:pt x="684593" y="0"/>
                                </a:lnTo>
                                <a:lnTo>
                                  <a:pt x="684593" y="9525"/>
                                </a:lnTo>
                                <a:lnTo>
                                  <a:pt x="713219" y="9525"/>
                                </a:lnTo>
                                <a:lnTo>
                                  <a:pt x="71321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770470" y="873023"/>
                                </a:moveTo>
                                <a:lnTo>
                                  <a:pt x="741845" y="873023"/>
                                </a:lnTo>
                                <a:lnTo>
                                  <a:pt x="741845" y="882548"/>
                                </a:lnTo>
                                <a:lnTo>
                                  <a:pt x="770470" y="882548"/>
                                </a:lnTo>
                                <a:lnTo>
                                  <a:pt x="77047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770470" y="0"/>
                                </a:moveTo>
                                <a:lnTo>
                                  <a:pt x="741845" y="0"/>
                                </a:lnTo>
                                <a:lnTo>
                                  <a:pt x="741845" y="9525"/>
                                </a:lnTo>
                                <a:lnTo>
                                  <a:pt x="770470" y="9525"/>
                                </a:lnTo>
                                <a:lnTo>
                                  <a:pt x="77047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827722" y="873023"/>
                                </a:moveTo>
                                <a:lnTo>
                                  <a:pt x="799096" y="873023"/>
                                </a:lnTo>
                                <a:lnTo>
                                  <a:pt x="799096" y="882548"/>
                                </a:lnTo>
                                <a:lnTo>
                                  <a:pt x="827722" y="882548"/>
                                </a:lnTo>
                                <a:lnTo>
                                  <a:pt x="82772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827722" y="0"/>
                                </a:moveTo>
                                <a:lnTo>
                                  <a:pt x="799096" y="0"/>
                                </a:lnTo>
                                <a:lnTo>
                                  <a:pt x="799096" y="9525"/>
                                </a:lnTo>
                                <a:lnTo>
                                  <a:pt x="827722" y="9525"/>
                                </a:lnTo>
                                <a:lnTo>
                                  <a:pt x="82772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884974" y="873023"/>
                                </a:moveTo>
                                <a:lnTo>
                                  <a:pt x="856348" y="873023"/>
                                </a:lnTo>
                                <a:lnTo>
                                  <a:pt x="856348" y="882548"/>
                                </a:lnTo>
                                <a:lnTo>
                                  <a:pt x="884974" y="882548"/>
                                </a:lnTo>
                                <a:lnTo>
                                  <a:pt x="88497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884974" y="0"/>
                                </a:moveTo>
                                <a:lnTo>
                                  <a:pt x="856348" y="0"/>
                                </a:lnTo>
                                <a:lnTo>
                                  <a:pt x="856348" y="9525"/>
                                </a:lnTo>
                                <a:lnTo>
                                  <a:pt x="884974" y="9525"/>
                                </a:lnTo>
                                <a:lnTo>
                                  <a:pt x="88497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942213" y="873023"/>
                                </a:moveTo>
                                <a:lnTo>
                                  <a:pt x="913599" y="873023"/>
                                </a:lnTo>
                                <a:lnTo>
                                  <a:pt x="913599" y="882548"/>
                                </a:lnTo>
                                <a:lnTo>
                                  <a:pt x="942213" y="882548"/>
                                </a:lnTo>
                                <a:lnTo>
                                  <a:pt x="94221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942213" y="0"/>
                                </a:moveTo>
                                <a:lnTo>
                                  <a:pt x="913599" y="0"/>
                                </a:lnTo>
                                <a:lnTo>
                                  <a:pt x="913599" y="9525"/>
                                </a:lnTo>
                                <a:lnTo>
                                  <a:pt x="942213" y="9525"/>
                                </a:lnTo>
                                <a:lnTo>
                                  <a:pt x="94221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999464" y="873023"/>
                                </a:moveTo>
                                <a:lnTo>
                                  <a:pt x="970838" y="873023"/>
                                </a:lnTo>
                                <a:lnTo>
                                  <a:pt x="970838" y="882548"/>
                                </a:lnTo>
                                <a:lnTo>
                                  <a:pt x="999464" y="882548"/>
                                </a:lnTo>
                                <a:lnTo>
                                  <a:pt x="99946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999464" y="0"/>
                                </a:moveTo>
                                <a:lnTo>
                                  <a:pt x="970838" y="0"/>
                                </a:lnTo>
                                <a:lnTo>
                                  <a:pt x="970838" y="9525"/>
                                </a:lnTo>
                                <a:lnTo>
                                  <a:pt x="999464" y="9525"/>
                                </a:lnTo>
                                <a:lnTo>
                                  <a:pt x="99946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056716" y="873023"/>
                                </a:moveTo>
                                <a:lnTo>
                                  <a:pt x="1028090" y="873023"/>
                                </a:lnTo>
                                <a:lnTo>
                                  <a:pt x="1028090" y="882548"/>
                                </a:lnTo>
                                <a:lnTo>
                                  <a:pt x="1056716" y="882548"/>
                                </a:lnTo>
                                <a:lnTo>
                                  <a:pt x="105671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056716" y="0"/>
                                </a:moveTo>
                                <a:lnTo>
                                  <a:pt x="1028090" y="0"/>
                                </a:lnTo>
                                <a:lnTo>
                                  <a:pt x="1028090" y="9525"/>
                                </a:lnTo>
                                <a:lnTo>
                                  <a:pt x="1056716" y="9525"/>
                                </a:lnTo>
                                <a:lnTo>
                                  <a:pt x="105671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113967" y="873023"/>
                                </a:moveTo>
                                <a:lnTo>
                                  <a:pt x="1085342" y="873023"/>
                                </a:lnTo>
                                <a:lnTo>
                                  <a:pt x="1085342" y="882548"/>
                                </a:lnTo>
                                <a:lnTo>
                                  <a:pt x="1113967" y="882548"/>
                                </a:lnTo>
                                <a:lnTo>
                                  <a:pt x="111396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113967" y="0"/>
                                </a:moveTo>
                                <a:lnTo>
                                  <a:pt x="1085342" y="0"/>
                                </a:lnTo>
                                <a:lnTo>
                                  <a:pt x="1085342" y="9525"/>
                                </a:lnTo>
                                <a:lnTo>
                                  <a:pt x="1113967" y="9525"/>
                                </a:lnTo>
                                <a:lnTo>
                                  <a:pt x="111396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171219" y="873023"/>
                                </a:moveTo>
                                <a:lnTo>
                                  <a:pt x="1142593" y="873023"/>
                                </a:lnTo>
                                <a:lnTo>
                                  <a:pt x="1142593" y="882548"/>
                                </a:lnTo>
                                <a:lnTo>
                                  <a:pt x="1171219" y="882548"/>
                                </a:lnTo>
                                <a:lnTo>
                                  <a:pt x="117121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171219" y="0"/>
                                </a:moveTo>
                                <a:lnTo>
                                  <a:pt x="1142593" y="0"/>
                                </a:lnTo>
                                <a:lnTo>
                                  <a:pt x="1142593" y="9525"/>
                                </a:lnTo>
                                <a:lnTo>
                                  <a:pt x="1171219" y="9525"/>
                                </a:lnTo>
                                <a:lnTo>
                                  <a:pt x="117121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228471" y="873023"/>
                                </a:moveTo>
                                <a:lnTo>
                                  <a:pt x="1199845" y="873023"/>
                                </a:lnTo>
                                <a:lnTo>
                                  <a:pt x="1199845" y="882548"/>
                                </a:lnTo>
                                <a:lnTo>
                                  <a:pt x="1228471" y="882548"/>
                                </a:lnTo>
                                <a:lnTo>
                                  <a:pt x="122847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228471" y="0"/>
                                </a:moveTo>
                                <a:lnTo>
                                  <a:pt x="1199845" y="0"/>
                                </a:lnTo>
                                <a:lnTo>
                                  <a:pt x="1199845" y="9525"/>
                                </a:lnTo>
                                <a:lnTo>
                                  <a:pt x="1228471" y="9525"/>
                                </a:lnTo>
                                <a:lnTo>
                                  <a:pt x="122847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285709" y="873023"/>
                                </a:moveTo>
                                <a:lnTo>
                                  <a:pt x="1257084" y="873023"/>
                                </a:lnTo>
                                <a:lnTo>
                                  <a:pt x="1257084" y="882548"/>
                                </a:lnTo>
                                <a:lnTo>
                                  <a:pt x="1285709" y="882548"/>
                                </a:lnTo>
                                <a:lnTo>
                                  <a:pt x="128570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285709" y="0"/>
                                </a:moveTo>
                                <a:lnTo>
                                  <a:pt x="1257084" y="0"/>
                                </a:lnTo>
                                <a:lnTo>
                                  <a:pt x="1257084" y="9525"/>
                                </a:lnTo>
                                <a:lnTo>
                                  <a:pt x="1285709" y="9525"/>
                                </a:lnTo>
                                <a:lnTo>
                                  <a:pt x="128570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342961" y="873023"/>
                                </a:moveTo>
                                <a:lnTo>
                                  <a:pt x="1314335" y="873023"/>
                                </a:lnTo>
                                <a:lnTo>
                                  <a:pt x="1314335" y="882548"/>
                                </a:lnTo>
                                <a:lnTo>
                                  <a:pt x="1342961" y="882548"/>
                                </a:lnTo>
                                <a:lnTo>
                                  <a:pt x="134296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342961" y="0"/>
                                </a:moveTo>
                                <a:lnTo>
                                  <a:pt x="1314335" y="0"/>
                                </a:lnTo>
                                <a:lnTo>
                                  <a:pt x="1314335" y="9525"/>
                                </a:lnTo>
                                <a:lnTo>
                                  <a:pt x="1342961" y="9525"/>
                                </a:lnTo>
                                <a:lnTo>
                                  <a:pt x="134296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400213" y="873023"/>
                                </a:moveTo>
                                <a:lnTo>
                                  <a:pt x="1371587" y="873023"/>
                                </a:lnTo>
                                <a:lnTo>
                                  <a:pt x="1371587" y="882548"/>
                                </a:lnTo>
                                <a:lnTo>
                                  <a:pt x="1400213" y="882548"/>
                                </a:lnTo>
                                <a:lnTo>
                                  <a:pt x="140021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400213" y="0"/>
                                </a:moveTo>
                                <a:lnTo>
                                  <a:pt x="1371587" y="0"/>
                                </a:lnTo>
                                <a:lnTo>
                                  <a:pt x="1371587" y="9525"/>
                                </a:lnTo>
                                <a:lnTo>
                                  <a:pt x="1400213" y="9525"/>
                                </a:lnTo>
                                <a:lnTo>
                                  <a:pt x="140021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457464" y="873023"/>
                                </a:moveTo>
                                <a:lnTo>
                                  <a:pt x="1428838" y="873023"/>
                                </a:lnTo>
                                <a:lnTo>
                                  <a:pt x="1428838" y="882548"/>
                                </a:lnTo>
                                <a:lnTo>
                                  <a:pt x="1457464" y="882548"/>
                                </a:lnTo>
                                <a:lnTo>
                                  <a:pt x="145746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457464" y="0"/>
                                </a:moveTo>
                                <a:lnTo>
                                  <a:pt x="1428838" y="0"/>
                                </a:lnTo>
                                <a:lnTo>
                                  <a:pt x="1428838" y="9525"/>
                                </a:lnTo>
                                <a:lnTo>
                                  <a:pt x="1457464" y="9525"/>
                                </a:lnTo>
                                <a:lnTo>
                                  <a:pt x="145746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514716" y="873023"/>
                                </a:moveTo>
                                <a:lnTo>
                                  <a:pt x="1486090" y="873023"/>
                                </a:lnTo>
                                <a:lnTo>
                                  <a:pt x="1486090" y="882548"/>
                                </a:lnTo>
                                <a:lnTo>
                                  <a:pt x="1514716" y="882548"/>
                                </a:lnTo>
                                <a:lnTo>
                                  <a:pt x="151471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514716" y="0"/>
                                </a:moveTo>
                                <a:lnTo>
                                  <a:pt x="1486090" y="0"/>
                                </a:lnTo>
                                <a:lnTo>
                                  <a:pt x="1486090" y="9525"/>
                                </a:lnTo>
                                <a:lnTo>
                                  <a:pt x="1514716" y="9525"/>
                                </a:lnTo>
                                <a:lnTo>
                                  <a:pt x="151471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571955" y="873023"/>
                                </a:moveTo>
                                <a:lnTo>
                                  <a:pt x="1543329" y="873023"/>
                                </a:lnTo>
                                <a:lnTo>
                                  <a:pt x="1543329" y="882548"/>
                                </a:lnTo>
                                <a:lnTo>
                                  <a:pt x="1571955" y="882548"/>
                                </a:lnTo>
                                <a:lnTo>
                                  <a:pt x="157195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571955" y="0"/>
                                </a:moveTo>
                                <a:lnTo>
                                  <a:pt x="1543329" y="0"/>
                                </a:lnTo>
                                <a:lnTo>
                                  <a:pt x="1543329" y="9525"/>
                                </a:lnTo>
                                <a:lnTo>
                                  <a:pt x="1571955" y="9525"/>
                                </a:lnTo>
                                <a:lnTo>
                                  <a:pt x="157195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629206" y="873023"/>
                                </a:moveTo>
                                <a:lnTo>
                                  <a:pt x="1600581" y="873023"/>
                                </a:lnTo>
                                <a:lnTo>
                                  <a:pt x="1600581" y="882548"/>
                                </a:lnTo>
                                <a:lnTo>
                                  <a:pt x="1629206" y="882548"/>
                                </a:lnTo>
                                <a:lnTo>
                                  <a:pt x="162920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629206" y="0"/>
                                </a:moveTo>
                                <a:lnTo>
                                  <a:pt x="1600581" y="0"/>
                                </a:lnTo>
                                <a:lnTo>
                                  <a:pt x="1600581" y="9525"/>
                                </a:lnTo>
                                <a:lnTo>
                                  <a:pt x="1629206" y="9525"/>
                                </a:lnTo>
                                <a:lnTo>
                                  <a:pt x="162920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686458" y="873023"/>
                                </a:moveTo>
                                <a:lnTo>
                                  <a:pt x="1657832" y="873023"/>
                                </a:lnTo>
                                <a:lnTo>
                                  <a:pt x="1657832" y="882548"/>
                                </a:lnTo>
                                <a:lnTo>
                                  <a:pt x="1686458" y="882548"/>
                                </a:lnTo>
                                <a:lnTo>
                                  <a:pt x="168645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686458" y="0"/>
                                </a:moveTo>
                                <a:lnTo>
                                  <a:pt x="1657832" y="0"/>
                                </a:lnTo>
                                <a:lnTo>
                                  <a:pt x="1657832" y="9525"/>
                                </a:lnTo>
                                <a:lnTo>
                                  <a:pt x="1686458" y="9525"/>
                                </a:lnTo>
                                <a:lnTo>
                                  <a:pt x="168645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743710" y="873023"/>
                                </a:moveTo>
                                <a:lnTo>
                                  <a:pt x="1715084" y="873023"/>
                                </a:lnTo>
                                <a:lnTo>
                                  <a:pt x="1715084" y="882548"/>
                                </a:lnTo>
                                <a:lnTo>
                                  <a:pt x="1743710" y="882548"/>
                                </a:lnTo>
                                <a:lnTo>
                                  <a:pt x="174371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743710" y="0"/>
                                </a:moveTo>
                                <a:lnTo>
                                  <a:pt x="1715084" y="0"/>
                                </a:lnTo>
                                <a:lnTo>
                                  <a:pt x="1715084" y="9525"/>
                                </a:lnTo>
                                <a:lnTo>
                                  <a:pt x="1743710" y="9525"/>
                                </a:lnTo>
                                <a:lnTo>
                                  <a:pt x="174371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800961" y="873023"/>
                                </a:moveTo>
                                <a:lnTo>
                                  <a:pt x="1772335" y="873023"/>
                                </a:lnTo>
                                <a:lnTo>
                                  <a:pt x="1772335" y="882548"/>
                                </a:lnTo>
                                <a:lnTo>
                                  <a:pt x="1800961" y="882548"/>
                                </a:lnTo>
                                <a:lnTo>
                                  <a:pt x="180096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800961" y="0"/>
                                </a:moveTo>
                                <a:lnTo>
                                  <a:pt x="1772335" y="0"/>
                                </a:lnTo>
                                <a:lnTo>
                                  <a:pt x="1772335" y="9525"/>
                                </a:lnTo>
                                <a:lnTo>
                                  <a:pt x="1800961" y="9525"/>
                                </a:lnTo>
                                <a:lnTo>
                                  <a:pt x="180096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858200" y="873023"/>
                                </a:moveTo>
                                <a:lnTo>
                                  <a:pt x="1829587" y="873023"/>
                                </a:lnTo>
                                <a:lnTo>
                                  <a:pt x="1829587" y="882548"/>
                                </a:lnTo>
                                <a:lnTo>
                                  <a:pt x="1858200" y="882548"/>
                                </a:lnTo>
                                <a:lnTo>
                                  <a:pt x="185820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858200" y="0"/>
                                </a:moveTo>
                                <a:lnTo>
                                  <a:pt x="1829587" y="0"/>
                                </a:lnTo>
                                <a:lnTo>
                                  <a:pt x="1829587" y="9525"/>
                                </a:lnTo>
                                <a:lnTo>
                                  <a:pt x="1858200" y="9525"/>
                                </a:lnTo>
                                <a:lnTo>
                                  <a:pt x="185820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915452" y="873023"/>
                                </a:moveTo>
                                <a:lnTo>
                                  <a:pt x="1886826" y="873023"/>
                                </a:lnTo>
                                <a:lnTo>
                                  <a:pt x="1886826" y="882548"/>
                                </a:lnTo>
                                <a:lnTo>
                                  <a:pt x="1915452" y="882548"/>
                                </a:lnTo>
                                <a:lnTo>
                                  <a:pt x="191545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915452" y="0"/>
                                </a:moveTo>
                                <a:lnTo>
                                  <a:pt x="1886826" y="0"/>
                                </a:lnTo>
                                <a:lnTo>
                                  <a:pt x="1886826" y="9525"/>
                                </a:lnTo>
                                <a:lnTo>
                                  <a:pt x="1915452" y="9525"/>
                                </a:lnTo>
                                <a:lnTo>
                                  <a:pt x="191545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1972703" y="873023"/>
                                </a:moveTo>
                                <a:lnTo>
                                  <a:pt x="1944077" y="873023"/>
                                </a:lnTo>
                                <a:lnTo>
                                  <a:pt x="1944077" y="882548"/>
                                </a:lnTo>
                                <a:lnTo>
                                  <a:pt x="1972703" y="882548"/>
                                </a:lnTo>
                                <a:lnTo>
                                  <a:pt x="197270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1972703" y="0"/>
                                </a:moveTo>
                                <a:lnTo>
                                  <a:pt x="1944077" y="0"/>
                                </a:lnTo>
                                <a:lnTo>
                                  <a:pt x="1944077" y="9525"/>
                                </a:lnTo>
                                <a:lnTo>
                                  <a:pt x="1972703" y="9525"/>
                                </a:lnTo>
                                <a:lnTo>
                                  <a:pt x="197270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029955" y="873023"/>
                                </a:moveTo>
                                <a:lnTo>
                                  <a:pt x="2001329" y="873023"/>
                                </a:lnTo>
                                <a:lnTo>
                                  <a:pt x="2001329" y="882548"/>
                                </a:lnTo>
                                <a:lnTo>
                                  <a:pt x="2029955" y="882548"/>
                                </a:lnTo>
                                <a:lnTo>
                                  <a:pt x="202995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029955" y="0"/>
                                </a:moveTo>
                                <a:lnTo>
                                  <a:pt x="2001329" y="0"/>
                                </a:lnTo>
                                <a:lnTo>
                                  <a:pt x="2001329" y="9525"/>
                                </a:lnTo>
                                <a:lnTo>
                                  <a:pt x="2029955" y="9525"/>
                                </a:lnTo>
                                <a:lnTo>
                                  <a:pt x="202995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087206" y="873023"/>
                                </a:moveTo>
                                <a:lnTo>
                                  <a:pt x="2058581" y="873023"/>
                                </a:lnTo>
                                <a:lnTo>
                                  <a:pt x="2058581" y="882548"/>
                                </a:lnTo>
                                <a:lnTo>
                                  <a:pt x="2087206" y="882548"/>
                                </a:lnTo>
                                <a:lnTo>
                                  <a:pt x="208720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087206" y="0"/>
                                </a:moveTo>
                                <a:lnTo>
                                  <a:pt x="2058581" y="0"/>
                                </a:lnTo>
                                <a:lnTo>
                                  <a:pt x="2058581" y="9525"/>
                                </a:lnTo>
                                <a:lnTo>
                                  <a:pt x="2087206" y="9525"/>
                                </a:lnTo>
                                <a:lnTo>
                                  <a:pt x="208720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144458" y="873023"/>
                                </a:moveTo>
                                <a:lnTo>
                                  <a:pt x="2115832" y="873023"/>
                                </a:lnTo>
                                <a:lnTo>
                                  <a:pt x="2115832" y="882548"/>
                                </a:lnTo>
                                <a:lnTo>
                                  <a:pt x="2144458" y="882548"/>
                                </a:lnTo>
                                <a:lnTo>
                                  <a:pt x="214445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144458" y="0"/>
                                </a:moveTo>
                                <a:lnTo>
                                  <a:pt x="2115832" y="0"/>
                                </a:lnTo>
                                <a:lnTo>
                                  <a:pt x="2115832" y="9525"/>
                                </a:lnTo>
                                <a:lnTo>
                                  <a:pt x="2144458" y="9525"/>
                                </a:lnTo>
                                <a:lnTo>
                                  <a:pt x="214445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201697" y="873023"/>
                                </a:moveTo>
                                <a:lnTo>
                                  <a:pt x="2173071" y="873023"/>
                                </a:lnTo>
                                <a:lnTo>
                                  <a:pt x="2173071" y="882548"/>
                                </a:lnTo>
                                <a:lnTo>
                                  <a:pt x="2201697" y="882548"/>
                                </a:lnTo>
                                <a:lnTo>
                                  <a:pt x="220169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201697" y="0"/>
                                </a:moveTo>
                                <a:lnTo>
                                  <a:pt x="2173071" y="0"/>
                                </a:lnTo>
                                <a:lnTo>
                                  <a:pt x="2173071" y="9525"/>
                                </a:lnTo>
                                <a:lnTo>
                                  <a:pt x="2201697" y="9525"/>
                                </a:lnTo>
                                <a:lnTo>
                                  <a:pt x="220169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258949" y="873023"/>
                                </a:moveTo>
                                <a:lnTo>
                                  <a:pt x="2230323" y="873023"/>
                                </a:lnTo>
                                <a:lnTo>
                                  <a:pt x="2230323" y="882548"/>
                                </a:lnTo>
                                <a:lnTo>
                                  <a:pt x="2258949" y="882548"/>
                                </a:lnTo>
                                <a:lnTo>
                                  <a:pt x="225894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258949" y="0"/>
                                </a:moveTo>
                                <a:lnTo>
                                  <a:pt x="2230323" y="0"/>
                                </a:lnTo>
                                <a:lnTo>
                                  <a:pt x="2230323" y="9525"/>
                                </a:lnTo>
                                <a:lnTo>
                                  <a:pt x="2258949" y="9525"/>
                                </a:lnTo>
                                <a:lnTo>
                                  <a:pt x="225894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316200" y="873023"/>
                                </a:moveTo>
                                <a:lnTo>
                                  <a:pt x="2287574" y="873023"/>
                                </a:lnTo>
                                <a:lnTo>
                                  <a:pt x="2287574" y="882548"/>
                                </a:lnTo>
                                <a:lnTo>
                                  <a:pt x="2316200" y="882548"/>
                                </a:lnTo>
                                <a:lnTo>
                                  <a:pt x="231620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316200" y="0"/>
                                </a:moveTo>
                                <a:lnTo>
                                  <a:pt x="2287574" y="0"/>
                                </a:lnTo>
                                <a:lnTo>
                                  <a:pt x="2287574" y="9525"/>
                                </a:lnTo>
                                <a:lnTo>
                                  <a:pt x="2316200" y="9525"/>
                                </a:lnTo>
                                <a:lnTo>
                                  <a:pt x="231620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373452" y="873023"/>
                                </a:moveTo>
                                <a:lnTo>
                                  <a:pt x="2344826" y="873023"/>
                                </a:lnTo>
                                <a:lnTo>
                                  <a:pt x="2344826" y="882548"/>
                                </a:lnTo>
                                <a:lnTo>
                                  <a:pt x="2373452" y="882548"/>
                                </a:lnTo>
                                <a:lnTo>
                                  <a:pt x="237345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373452" y="0"/>
                                </a:moveTo>
                                <a:lnTo>
                                  <a:pt x="2344826" y="0"/>
                                </a:lnTo>
                                <a:lnTo>
                                  <a:pt x="2344826" y="9525"/>
                                </a:lnTo>
                                <a:lnTo>
                                  <a:pt x="2373452" y="9525"/>
                                </a:lnTo>
                                <a:lnTo>
                                  <a:pt x="237345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430703" y="873023"/>
                                </a:moveTo>
                                <a:lnTo>
                                  <a:pt x="2402078" y="873023"/>
                                </a:lnTo>
                                <a:lnTo>
                                  <a:pt x="2402078" y="882548"/>
                                </a:lnTo>
                                <a:lnTo>
                                  <a:pt x="2430703" y="882548"/>
                                </a:lnTo>
                                <a:lnTo>
                                  <a:pt x="243070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430703" y="0"/>
                                </a:moveTo>
                                <a:lnTo>
                                  <a:pt x="2402078" y="0"/>
                                </a:lnTo>
                                <a:lnTo>
                                  <a:pt x="2402078" y="9525"/>
                                </a:lnTo>
                                <a:lnTo>
                                  <a:pt x="2430703" y="9525"/>
                                </a:lnTo>
                                <a:lnTo>
                                  <a:pt x="243070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487942" y="873023"/>
                                </a:moveTo>
                                <a:lnTo>
                                  <a:pt x="2459317" y="873023"/>
                                </a:lnTo>
                                <a:lnTo>
                                  <a:pt x="2459317" y="882548"/>
                                </a:lnTo>
                                <a:lnTo>
                                  <a:pt x="2487942" y="882548"/>
                                </a:lnTo>
                                <a:lnTo>
                                  <a:pt x="248794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487942" y="0"/>
                                </a:moveTo>
                                <a:lnTo>
                                  <a:pt x="2459317" y="0"/>
                                </a:lnTo>
                                <a:lnTo>
                                  <a:pt x="2459317" y="9525"/>
                                </a:lnTo>
                                <a:lnTo>
                                  <a:pt x="2487942" y="9525"/>
                                </a:lnTo>
                                <a:lnTo>
                                  <a:pt x="248794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545194" y="873023"/>
                                </a:moveTo>
                                <a:lnTo>
                                  <a:pt x="2516568" y="873023"/>
                                </a:lnTo>
                                <a:lnTo>
                                  <a:pt x="2516568" y="882548"/>
                                </a:lnTo>
                                <a:lnTo>
                                  <a:pt x="2545194" y="882548"/>
                                </a:lnTo>
                                <a:lnTo>
                                  <a:pt x="254519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545194" y="0"/>
                                </a:moveTo>
                                <a:lnTo>
                                  <a:pt x="2516568" y="0"/>
                                </a:lnTo>
                                <a:lnTo>
                                  <a:pt x="2516568" y="9525"/>
                                </a:lnTo>
                                <a:lnTo>
                                  <a:pt x="2545194" y="9525"/>
                                </a:lnTo>
                                <a:lnTo>
                                  <a:pt x="254519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602446" y="873023"/>
                                </a:moveTo>
                                <a:lnTo>
                                  <a:pt x="2573820" y="873023"/>
                                </a:lnTo>
                                <a:lnTo>
                                  <a:pt x="2573820" y="882548"/>
                                </a:lnTo>
                                <a:lnTo>
                                  <a:pt x="2602446" y="882548"/>
                                </a:lnTo>
                                <a:lnTo>
                                  <a:pt x="260244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602446" y="0"/>
                                </a:moveTo>
                                <a:lnTo>
                                  <a:pt x="2573820" y="0"/>
                                </a:lnTo>
                                <a:lnTo>
                                  <a:pt x="2573820" y="9525"/>
                                </a:lnTo>
                                <a:lnTo>
                                  <a:pt x="2602446" y="9525"/>
                                </a:lnTo>
                                <a:lnTo>
                                  <a:pt x="260244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659697" y="873023"/>
                                </a:moveTo>
                                <a:lnTo>
                                  <a:pt x="2631071" y="873023"/>
                                </a:lnTo>
                                <a:lnTo>
                                  <a:pt x="2631071" y="882548"/>
                                </a:lnTo>
                                <a:lnTo>
                                  <a:pt x="2659697" y="882548"/>
                                </a:lnTo>
                                <a:lnTo>
                                  <a:pt x="265969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659697" y="0"/>
                                </a:moveTo>
                                <a:lnTo>
                                  <a:pt x="2631071" y="0"/>
                                </a:lnTo>
                                <a:lnTo>
                                  <a:pt x="2631071" y="9525"/>
                                </a:lnTo>
                                <a:lnTo>
                                  <a:pt x="2659697" y="9525"/>
                                </a:lnTo>
                                <a:lnTo>
                                  <a:pt x="265969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716949" y="873023"/>
                                </a:moveTo>
                                <a:lnTo>
                                  <a:pt x="2688323" y="873023"/>
                                </a:lnTo>
                                <a:lnTo>
                                  <a:pt x="2688323" y="882548"/>
                                </a:lnTo>
                                <a:lnTo>
                                  <a:pt x="2716949" y="882548"/>
                                </a:lnTo>
                                <a:lnTo>
                                  <a:pt x="271694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716949" y="0"/>
                                </a:moveTo>
                                <a:lnTo>
                                  <a:pt x="2688323" y="0"/>
                                </a:lnTo>
                                <a:lnTo>
                                  <a:pt x="2688323" y="9525"/>
                                </a:lnTo>
                                <a:lnTo>
                                  <a:pt x="2716949" y="9525"/>
                                </a:lnTo>
                                <a:lnTo>
                                  <a:pt x="271694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774188" y="873023"/>
                                </a:moveTo>
                                <a:lnTo>
                                  <a:pt x="2745575" y="873023"/>
                                </a:lnTo>
                                <a:lnTo>
                                  <a:pt x="2745575" y="882548"/>
                                </a:lnTo>
                                <a:lnTo>
                                  <a:pt x="2774188" y="882548"/>
                                </a:lnTo>
                                <a:lnTo>
                                  <a:pt x="277418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774188" y="0"/>
                                </a:moveTo>
                                <a:lnTo>
                                  <a:pt x="2745575" y="0"/>
                                </a:lnTo>
                                <a:lnTo>
                                  <a:pt x="2745575" y="9525"/>
                                </a:lnTo>
                                <a:lnTo>
                                  <a:pt x="2774188" y="9525"/>
                                </a:lnTo>
                                <a:lnTo>
                                  <a:pt x="277418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831439" y="873023"/>
                                </a:moveTo>
                                <a:lnTo>
                                  <a:pt x="2802813" y="873023"/>
                                </a:lnTo>
                                <a:lnTo>
                                  <a:pt x="2802813" y="882548"/>
                                </a:lnTo>
                                <a:lnTo>
                                  <a:pt x="2831439" y="882548"/>
                                </a:lnTo>
                                <a:lnTo>
                                  <a:pt x="283143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831439" y="0"/>
                                </a:moveTo>
                                <a:lnTo>
                                  <a:pt x="2802813" y="0"/>
                                </a:lnTo>
                                <a:lnTo>
                                  <a:pt x="2802813" y="9525"/>
                                </a:lnTo>
                                <a:lnTo>
                                  <a:pt x="2831439" y="9525"/>
                                </a:lnTo>
                                <a:lnTo>
                                  <a:pt x="283143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888691" y="873023"/>
                                </a:moveTo>
                                <a:lnTo>
                                  <a:pt x="2860065" y="873023"/>
                                </a:lnTo>
                                <a:lnTo>
                                  <a:pt x="2860065" y="882548"/>
                                </a:lnTo>
                                <a:lnTo>
                                  <a:pt x="2888691" y="882548"/>
                                </a:lnTo>
                                <a:lnTo>
                                  <a:pt x="288869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888691" y="0"/>
                                </a:moveTo>
                                <a:lnTo>
                                  <a:pt x="2860065" y="0"/>
                                </a:lnTo>
                                <a:lnTo>
                                  <a:pt x="2860065" y="9525"/>
                                </a:lnTo>
                                <a:lnTo>
                                  <a:pt x="2888691" y="9525"/>
                                </a:lnTo>
                                <a:lnTo>
                                  <a:pt x="288869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2945942" y="873023"/>
                                </a:moveTo>
                                <a:lnTo>
                                  <a:pt x="2917317" y="873023"/>
                                </a:lnTo>
                                <a:lnTo>
                                  <a:pt x="2917317" y="882548"/>
                                </a:lnTo>
                                <a:lnTo>
                                  <a:pt x="2945942" y="882548"/>
                                </a:lnTo>
                                <a:lnTo>
                                  <a:pt x="294594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2945942" y="0"/>
                                </a:moveTo>
                                <a:lnTo>
                                  <a:pt x="2917317" y="0"/>
                                </a:lnTo>
                                <a:lnTo>
                                  <a:pt x="2917317" y="9525"/>
                                </a:lnTo>
                                <a:lnTo>
                                  <a:pt x="2945942" y="9525"/>
                                </a:lnTo>
                                <a:lnTo>
                                  <a:pt x="294594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003194" y="873023"/>
                                </a:moveTo>
                                <a:lnTo>
                                  <a:pt x="2974568" y="873023"/>
                                </a:lnTo>
                                <a:lnTo>
                                  <a:pt x="2974568" y="882548"/>
                                </a:lnTo>
                                <a:lnTo>
                                  <a:pt x="3003194" y="882548"/>
                                </a:lnTo>
                                <a:lnTo>
                                  <a:pt x="300319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003194" y="0"/>
                                </a:moveTo>
                                <a:lnTo>
                                  <a:pt x="2974568" y="0"/>
                                </a:lnTo>
                                <a:lnTo>
                                  <a:pt x="2974568" y="9525"/>
                                </a:lnTo>
                                <a:lnTo>
                                  <a:pt x="3003194" y="9525"/>
                                </a:lnTo>
                                <a:lnTo>
                                  <a:pt x="300319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060446" y="873023"/>
                                </a:moveTo>
                                <a:lnTo>
                                  <a:pt x="3031820" y="873023"/>
                                </a:lnTo>
                                <a:lnTo>
                                  <a:pt x="3031820" y="882548"/>
                                </a:lnTo>
                                <a:lnTo>
                                  <a:pt x="3060446" y="882548"/>
                                </a:lnTo>
                                <a:lnTo>
                                  <a:pt x="306044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060446" y="0"/>
                                </a:moveTo>
                                <a:lnTo>
                                  <a:pt x="3031820" y="0"/>
                                </a:lnTo>
                                <a:lnTo>
                                  <a:pt x="3031820" y="9525"/>
                                </a:lnTo>
                                <a:lnTo>
                                  <a:pt x="3060446" y="9525"/>
                                </a:lnTo>
                                <a:lnTo>
                                  <a:pt x="306044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117685" y="873023"/>
                                </a:moveTo>
                                <a:lnTo>
                                  <a:pt x="3089059" y="873023"/>
                                </a:lnTo>
                                <a:lnTo>
                                  <a:pt x="3089059" y="882548"/>
                                </a:lnTo>
                                <a:lnTo>
                                  <a:pt x="3117685" y="882548"/>
                                </a:lnTo>
                                <a:lnTo>
                                  <a:pt x="311768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117685" y="0"/>
                                </a:moveTo>
                                <a:lnTo>
                                  <a:pt x="3089059" y="0"/>
                                </a:lnTo>
                                <a:lnTo>
                                  <a:pt x="3089059" y="9525"/>
                                </a:lnTo>
                                <a:lnTo>
                                  <a:pt x="3117685" y="9525"/>
                                </a:lnTo>
                                <a:lnTo>
                                  <a:pt x="311768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174936" y="873023"/>
                                </a:moveTo>
                                <a:lnTo>
                                  <a:pt x="3146310" y="873023"/>
                                </a:lnTo>
                                <a:lnTo>
                                  <a:pt x="3146310" y="882548"/>
                                </a:lnTo>
                                <a:lnTo>
                                  <a:pt x="3174936" y="882548"/>
                                </a:lnTo>
                                <a:lnTo>
                                  <a:pt x="317493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174936" y="0"/>
                                </a:moveTo>
                                <a:lnTo>
                                  <a:pt x="3146310" y="0"/>
                                </a:lnTo>
                                <a:lnTo>
                                  <a:pt x="3146310" y="9525"/>
                                </a:lnTo>
                                <a:lnTo>
                                  <a:pt x="3174936" y="9525"/>
                                </a:lnTo>
                                <a:lnTo>
                                  <a:pt x="317493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232188" y="873023"/>
                                </a:moveTo>
                                <a:lnTo>
                                  <a:pt x="3203562" y="873023"/>
                                </a:lnTo>
                                <a:lnTo>
                                  <a:pt x="3203562" y="882548"/>
                                </a:lnTo>
                                <a:lnTo>
                                  <a:pt x="3232188" y="882548"/>
                                </a:lnTo>
                                <a:lnTo>
                                  <a:pt x="323218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232188" y="0"/>
                                </a:moveTo>
                                <a:lnTo>
                                  <a:pt x="3203562" y="0"/>
                                </a:lnTo>
                                <a:lnTo>
                                  <a:pt x="3203562" y="9525"/>
                                </a:lnTo>
                                <a:lnTo>
                                  <a:pt x="3232188" y="9525"/>
                                </a:lnTo>
                                <a:lnTo>
                                  <a:pt x="323218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289439" y="873023"/>
                                </a:moveTo>
                                <a:lnTo>
                                  <a:pt x="3260814" y="873023"/>
                                </a:lnTo>
                                <a:lnTo>
                                  <a:pt x="3260814" y="882548"/>
                                </a:lnTo>
                                <a:lnTo>
                                  <a:pt x="3289439" y="882548"/>
                                </a:lnTo>
                                <a:lnTo>
                                  <a:pt x="328943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289439" y="0"/>
                                </a:moveTo>
                                <a:lnTo>
                                  <a:pt x="3260814" y="0"/>
                                </a:lnTo>
                                <a:lnTo>
                                  <a:pt x="3260814" y="9525"/>
                                </a:lnTo>
                                <a:lnTo>
                                  <a:pt x="3289439" y="9525"/>
                                </a:lnTo>
                                <a:lnTo>
                                  <a:pt x="328943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346691" y="873023"/>
                                </a:moveTo>
                                <a:lnTo>
                                  <a:pt x="3318065" y="873023"/>
                                </a:lnTo>
                                <a:lnTo>
                                  <a:pt x="3318065" y="882548"/>
                                </a:lnTo>
                                <a:lnTo>
                                  <a:pt x="3346691" y="882548"/>
                                </a:lnTo>
                                <a:lnTo>
                                  <a:pt x="334669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346691" y="0"/>
                                </a:moveTo>
                                <a:lnTo>
                                  <a:pt x="3318065" y="0"/>
                                </a:lnTo>
                                <a:lnTo>
                                  <a:pt x="3318065" y="9525"/>
                                </a:lnTo>
                                <a:lnTo>
                                  <a:pt x="3346691" y="9525"/>
                                </a:lnTo>
                                <a:lnTo>
                                  <a:pt x="334669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403930" y="873023"/>
                                </a:moveTo>
                                <a:lnTo>
                                  <a:pt x="3375317" y="873023"/>
                                </a:lnTo>
                                <a:lnTo>
                                  <a:pt x="3375317" y="882548"/>
                                </a:lnTo>
                                <a:lnTo>
                                  <a:pt x="3403930" y="882548"/>
                                </a:lnTo>
                                <a:lnTo>
                                  <a:pt x="340393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403930" y="0"/>
                                </a:moveTo>
                                <a:lnTo>
                                  <a:pt x="3375317" y="0"/>
                                </a:lnTo>
                                <a:lnTo>
                                  <a:pt x="3375317" y="9525"/>
                                </a:lnTo>
                                <a:lnTo>
                                  <a:pt x="3403930" y="9525"/>
                                </a:lnTo>
                                <a:lnTo>
                                  <a:pt x="340393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461181" y="873023"/>
                                </a:moveTo>
                                <a:lnTo>
                                  <a:pt x="3432556" y="873023"/>
                                </a:lnTo>
                                <a:lnTo>
                                  <a:pt x="3432556" y="882548"/>
                                </a:lnTo>
                                <a:lnTo>
                                  <a:pt x="3461181" y="882548"/>
                                </a:lnTo>
                                <a:lnTo>
                                  <a:pt x="346118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461181" y="0"/>
                                </a:moveTo>
                                <a:lnTo>
                                  <a:pt x="3432556" y="0"/>
                                </a:lnTo>
                                <a:lnTo>
                                  <a:pt x="3432556" y="9525"/>
                                </a:lnTo>
                                <a:lnTo>
                                  <a:pt x="3461181" y="9525"/>
                                </a:lnTo>
                                <a:lnTo>
                                  <a:pt x="346118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518433" y="873023"/>
                                </a:moveTo>
                                <a:lnTo>
                                  <a:pt x="3489807" y="873023"/>
                                </a:lnTo>
                                <a:lnTo>
                                  <a:pt x="3489807" y="882548"/>
                                </a:lnTo>
                                <a:lnTo>
                                  <a:pt x="3518433" y="882548"/>
                                </a:lnTo>
                                <a:lnTo>
                                  <a:pt x="351843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518433" y="0"/>
                                </a:moveTo>
                                <a:lnTo>
                                  <a:pt x="3489807" y="0"/>
                                </a:lnTo>
                                <a:lnTo>
                                  <a:pt x="3489807" y="9525"/>
                                </a:lnTo>
                                <a:lnTo>
                                  <a:pt x="3518433" y="9525"/>
                                </a:lnTo>
                                <a:lnTo>
                                  <a:pt x="351843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575685" y="873023"/>
                                </a:moveTo>
                                <a:lnTo>
                                  <a:pt x="3547059" y="873023"/>
                                </a:lnTo>
                                <a:lnTo>
                                  <a:pt x="3547059" y="882548"/>
                                </a:lnTo>
                                <a:lnTo>
                                  <a:pt x="3575685" y="882548"/>
                                </a:lnTo>
                                <a:lnTo>
                                  <a:pt x="357568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575685" y="0"/>
                                </a:moveTo>
                                <a:lnTo>
                                  <a:pt x="3547059" y="0"/>
                                </a:lnTo>
                                <a:lnTo>
                                  <a:pt x="3547059" y="9525"/>
                                </a:lnTo>
                                <a:lnTo>
                                  <a:pt x="3575685" y="9525"/>
                                </a:lnTo>
                                <a:lnTo>
                                  <a:pt x="357568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632936" y="873023"/>
                                </a:moveTo>
                                <a:lnTo>
                                  <a:pt x="3604310" y="873023"/>
                                </a:lnTo>
                                <a:lnTo>
                                  <a:pt x="3604310" y="882548"/>
                                </a:lnTo>
                                <a:lnTo>
                                  <a:pt x="3632936" y="882548"/>
                                </a:lnTo>
                                <a:lnTo>
                                  <a:pt x="363293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632936" y="0"/>
                                </a:moveTo>
                                <a:lnTo>
                                  <a:pt x="3604310" y="0"/>
                                </a:lnTo>
                                <a:lnTo>
                                  <a:pt x="3604310" y="9525"/>
                                </a:lnTo>
                                <a:lnTo>
                                  <a:pt x="3632936" y="9525"/>
                                </a:lnTo>
                                <a:lnTo>
                                  <a:pt x="363293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690175" y="873023"/>
                                </a:moveTo>
                                <a:lnTo>
                                  <a:pt x="3661562" y="873023"/>
                                </a:lnTo>
                                <a:lnTo>
                                  <a:pt x="3661562" y="882548"/>
                                </a:lnTo>
                                <a:lnTo>
                                  <a:pt x="3690175" y="882548"/>
                                </a:lnTo>
                                <a:lnTo>
                                  <a:pt x="369017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690175" y="0"/>
                                </a:moveTo>
                                <a:lnTo>
                                  <a:pt x="3661562" y="0"/>
                                </a:lnTo>
                                <a:lnTo>
                                  <a:pt x="3661562" y="9525"/>
                                </a:lnTo>
                                <a:lnTo>
                                  <a:pt x="3690175" y="9525"/>
                                </a:lnTo>
                                <a:lnTo>
                                  <a:pt x="369017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747427" y="873023"/>
                                </a:moveTo>
                                <a:lnTo>
                                  <a:pt x="3718801" y="873023"/>
                                </a:lnTo>
                                <a:lnTo>
                                  <a:pt x="3718801" y="882548"/>
                                </a:lnTo>
                                <a:lnTo>
                                  <a:pt x="3747427" y="882548"/>
                                </a:lnTo>
                                <a:lnTo>
                                  <a:pt x="374742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747427" y="0"/>
                                </a:moveTo>
                                <a:lnTo>
                                  <a:pt x="3718801" y="0"/>
                                </a:lnTo>
                                <a:lnTo>
                                  <a:pt x="3718801" y="9525"/>
                                </a:lnTo>
                                <a:lnTo>
                                  <a:pt x="3747427" y="9525"/>
                                </a:lnTo>
                                <a:lnTo>
                                  <a:pt x="374742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804678" y="873023"/>
                                </a:moveTo>
                                <a:lnTo>
                                  <a:pt x="3776053" y="873023"/>
                                </a:lnTo>
                                <a:lnTo>
                                  <a:pt x="3776053" y="882548"/>
                                </a:lnTo>
                                <a:lnTo>
                                  <a:pt x="3804678" y="882548"/>
                                </a:lnTo>
                                <a:lnTo>
                                  <a:pt x="380467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804678" y="0"/>
                                </a:moveTo>
                                <a:lnTo>
                                  <a:pt x="3776053" y="0"/>
                                </a:lnTo>
                                <a:lnTo>
                                  <a:pt x="3776053" y="9525"/>
                                </a:lnTo>
                                <a:lnTo>
                                  <a:pt x="3804678" y="9525"/>
                                </a:lnTo>
                                <a:lnTo>
                                  <a:pt x="380467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861930" y="873023"/>
                                </a:moveTo>
                                <a:lnTo>
                                  <a:pt x="3833304" y="873023"/>
                                </a:lnTo>
                                <a:lnTo>
                                  <a:pt x="3833304" y="882548"/>
                                </a:lnTo>
                                <a:lnTo>
                                  <a:pt x="3861930" y="882548"/>
                                </a:lnTo>
                                <a:lnTo>
                                  <a:pt x="386193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861930" y="0"/>
                                </a:moveTo>
                                <a:lnTo>
                                  <a:pt x="3833304" y="0"/>
                                </a:lnTo>
                                <a:lnTo>
                                  <a:pt x="3833304" y="9525"/>
                                </a:lnTo>
                                <a:lnTo>
                                  <a:pt x="3861930" y="9525"/>
                                </a:lnTo>
                                <a:lnTo>
                                  <a:pt x="386193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919182" y="873023"/>
                                </a:moveTo>
                                <a:lnTo>
                                  <a:pt x="3890556" y="873023"/>
                                </a:lnTo>
                                <a:lnTo>
                                  <a:pt x="3890556" y="882548"/>
                                </a:lnTo>
                                <a:lnTo>
                                  <a:pt x="3919182" y="882548"/>
                                </a:lnTo>
                                <a:lnTo>
                                  <a:pt x="391918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919182" y="0"/>
                                </a:moveTo>
                                <a:lnTo>
                                  <a:pt x="3890556" y="0"/>
                                </a:lnTo>
                                <a:lnTo>
                                  <a:pt x="3890556" y="9525"/>
                                </a:lnTo>
                                <a:lnTo>
                                  <a:pt x="3919182" y="9525"/>
                                </a:lnTo>
                                <a:lnTo>
                                  <a:pt x="391918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3976433" y="873023"/>
                                </a:moveTo>
                                <a:lnTo>
                                  <a:pt x="3947807" y="873023"/>
                                </a:lnTo>
                                <a:lnTo>
                                  <a:pt x="3947807" y="882548"/>
                                </a:lnTo>
                                <a:lnTo>
                                  <a:pt x="3976433" y="882548"/>
                                </a:lnTo>
                                <a:lnTo>
                                  <a:pt x="397643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3976433" y="0"/>
                                </a:moveTo>
                                <a:lnTo>
                                  <a:pt x="3947807" y="0"/>
                                </a:lnTo>
                                <a:lnTo>
                                  <a:pt x="3947807" y="9525"/>
                                </a:lnTo>
                                <a:lnTo>
                                  <a:pt x="3976433" y="9525"/>
                                </a:lnTo>
                                <a:lnTo>
                                  <a:pt x="397643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033672" y="873023"/>
                                </a:moveTo>
                                <a:lnTo>
                                  <a:pt x="4005046" y="873023"/>
                                </a:lnTo>
                                <a:lnTo>
                                  <a:pt x="4005046" y="882548"/>
                                </a:lnTo>
                                <a:lnTo>
                                  <a:pt x="4033672" y="882548"/>
                                </a:lnTo>
                                <a:lnTo>
                                  <a:pt x="403367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033672" y="0"/>
                                </a:moveTo>
                                <a:lnTo>
                                  <a:pt x="4005046" y="0"/>
                                </a:lnTo>
                                <a:lnTo>
                                  <a:pt x="4005046" y="9525"/>
                                </a:lnTo>
                                <a:lnTo>
                                  <a:pt x="4033672" y="9525"/>
                                </a:lnTo>
                                <a:lnTo>
                                  <a:pt x="403367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090924" y="873023"/>
                                </a:moveTo>
                                <a:lnTo>
                                  <a:pt x="4062298" y="873023"/>
                                </a:lnTo>
                                <a:lnTo>
                                  <a:pt x="4062298" y="882548"/>
                                </a:lnTo>
                                <a:lnTo>
                                  <a:pt x="4090924" y="882548"/>
                                </a:lnTo>
                                <a:lnTo>
                                  <a:pt x="409092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090924" y="0"/>
                                </a:moveTo>
                                <a:lnTo>
                                  <a:pt x="4062298" y="0"/>
                                </a:lnTo>
                                <a:lnTo>
                                  <a:pt x="4062298" y="9525"/>
                                </a:lnTo>
                                <a:lnTo>
                                  <a:pt x="4090924" y="9525"/>
                                </a:lnTo>
                                <a:lnTo>
                                  <a:pt x="409092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148175" y="873023"/>
                                </a:moveTo>
                                <a:lnTo>
                                  <a:pt x="4119549" y="873023"/>
                                </a:lnTo>
                                <a:lnTo>
                                  <a:pt x="4119549" y="882548"/>
                                </a:lnTo>
                                <a:lnTo>
                                  <a:pt x="4148175" y="882548"/>
                                </a:lnTo>
                                <a:lnTo>
                                  <a:pt x="414817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148175" y="0"/>
                                </a:moveTo>
                                <a:lnTo>
                                  <a:pt x="4119549" y="0"/>
                                </a:lnTo>
                                <a:lnTo>
                                  <a:pt x="4119549" y="9525"/>
                                </a:lnTo>
                                <a:lnTo>
                                  <a:pt x="4148175" y="9525"/>
                                </a:lnTo>
                                <a:lnTo>
                                  <a:pt x="414817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205427" y="873023"/>
                                </a:moveTo>
                                <a:lnTo>
                                  <a:pt x="4176801" y="873023"/>
                                </a:lnTo>
                                <a:lnTo>
                                  <a:pt x="4176801" y="882548"/>
                                </a:lnTo>
                                <a:lnTo>
                                  <a:pt x="4205427" y="882548"/>
                                </a:lnTo>
                                <a:lnTo>
                                  <a:pt x="420542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205427" y="0"/>
                                </a:moveTo>
                                <a:lnTo>
                                  <a:pt x="4176801" y="0"/>
                                </a:lnTo>
                                <a:lnTo>
                                  <a:pt x="4176801" y="9525"/>
                                </a:lnTo>
                                <a:lnTo>
                                  <a:pt x="4205427" y="9525"/>
                                </a:lnTo>
                                <a:lnTo>
                                  <a:pt x="420542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262679" y="873023"/>
                                </a:moveTo>
                                <a:lnTo>
                                  <a:pt x="4234053" y="873023"/>
                                </a:lnTo>
                                <a:lnTo>
                                  <a:pt x="4234053" y="882548"/>
                                </a:lnTo>
                                <a:lnTo>
                                  <a:pt x="4262679" y="882548"/>
                                </a:lnTo>
                                <a:lnTo>
                                  <a:pt x="426267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262679" y="0"/>
                                </a:moveTo>
                                <a:lnTo>
                                  <a:pt x="4234053" y="0"/>
                                </a:lnTo>
                                <a:lnTo>
                                  <a:pt x="4234053" y="9525"/>
                                </a:lnTo>
                                <a:lnTo>
                                  <a:pt x="4262679" y="9525"/>
                                </a:lnTo>
                                <a:lnTo>
                                  <a:pt x="426267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319917" y="873023"/>
                                </a:moveTo>
                                <a:lnTo>
                                  <a:pt x="4291304" y="873023"/>
                                </a:lnTo>
                                <a:lnTo>
                                  <a:pt x="4291304" y="882548"/>
                                </a:lnTo>
                                <a:lnTo>
                                  <a:pt x="4319917" y="882548"/>
                                </a:lnTo>
                                <a:lnTo>
                                  <a:pt x="431991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319917" y="0"/>
                                </a:moveTo>
                                <a:lnTo>
                                  <a:pt x="4291304" y="0"/>
                                </a:lnTo>
                                <a:lnTo>
                                  <a:pt x="4291304" y="9525"/>
                                </a:lnTo>
                                <a:lnTo>
                                  <a:pt x="4319917" y="9525"/>
                                </a:lnTo>
                                <a:lnTo>
                                  <a:pt x="431991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377169" y="873023"/>
                                </a:moveTo>
                                <a:lnTo>
                                  <a:pt x="4348543" y="873023"/>
                                </a:lnTo>
                                <a:lnTo>
                                  <a:pt x="4348543" y="882548"/>
                                </a:lnTo>
                                <a:lnTo>
                                  <a:pt x="4377169" y="882548"/>
                                </a:lnTo>
                                <a:lnTo>
                                  <a:pt x="437716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377169" y="0"/>
                                </a:moveTo>
                                <a:lnTo>
                                  <a:pt x="4348543" y="0"/>
                                </a:lnTo>
                                <a:lnTo>
                                  <a:pt x="4348543" y="9525"/>
                                </a:lnTo>
                                <a:lnTo>
                                  <a:pt x="4377169" y="9525"/>
                                </a:lnTo>
                                <a:lnTo>
                                  <a:pt x="437716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434421" y="873023"/>
                                </a:moveTo>
                                <a:lnTo>
                                  <a:pt x="4405795" y="873023"/>
                                </a:lnTo>
                                <a:lnTo>
                                  <a:pt x="4405795" y="882548"/>
                                </a:lnTo>
                                <a:lnTo>
                                  <a:pt x="4434421" y="882548"/>
                                </a:lnTo>
                                <a:lnTo>
                                  <a:pt x="443442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434421" y="0"/>
                                </a:moveTo>
                                <a:lnTo>
                                  <a:pt x="4405795" y="0"/>
                                </a:lnTo>
                                <a:lnTo>
                                  <a:pt x="4405795" y="9525"/>
                                </a:lnTo>
                                <a:lnTo>
                                  <a:pt x="4434421" y="9525"/>
                                </a:lnTo>
                                <a:lnTo>
                                  <a:pt x="443442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491672" y="873023"/>
                                </a:moveTo>
                                <a:lnTo>
                                  <a:pt x="4463046" y="873023"/>
                                </a:lnTo>
                                <a:lnTo>
                                  <a:pt x="4463046" y="882548"/>
                                </a:lnTo>
                                <a:lnTo>
                                  <a:pt x="4491672" y="882548"/>
                                </a:lnTo>
                                <a:lnTo>
                                  <a:pt x="449167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491672" y="0"/>
                                </a:moveTo>
                                <a:lnTo>
                                  <a:pt x="4463046" y="0"/>
                                </a:lnTo>
                                <a:lnTo>
                                  <a:pt x="4463046" y="9525"/>
                                </a:lnTo>
                                <a:lnTo>
                                  <a:pt x="4491672" y="9525"/>
                                </a:lnTo>
                                <a:lnTo>
                                  <a:pt x="449167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548924" y="873023"/>
                                </a:moveTo>
                                <a:lnTo>
                                  <a:pt x="4520298" y="873023"/>
                                </a:lnTo>
                                <a:lnTo>
                                  <a:pt x="4520298" y="882548"/>
                                </a:lnTo>
                                <a:lnTo>
                                  <a:pt x="4548924" y="882548"/>
                                </a:lnTo>
                                <a:lnTo>
                                  <a:pt x="454892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548924" y="0"/>
                                </a:moveTo>
                                <a:lnTo>
                                  <a:pt x="4520298" y="0"/>
                                </a:lnTo>
                                <a:lnTo>
                                  <a:pt x="4520298" y="9525"/>
                                </a:lnTo>
                                <a:lnTo>
                                  <a:pt x="4548924" y="9525"/>
                                </a:lnTo>
                                <a:lnTo>
                                  <a:pt x="454892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606175" y="873023"/>
                                </a:moveTo>
                                <a:lnTo>
                                  <a:pt x="4577550" y="873023"/>
                                </a:lnTo>
                                <a:lnTo>
                                  <a:pt x="4577550" y="882548"/>
                                </a:lnTo>
                                <a:lnTo>
                                  <a:pt x="4606175" y="882548"/>
                                </a:lnTo>
                                <a:lnTo>
                                  <a:pt x="460617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606175" y="0"/>
                                </a:moveTo>
                                <a:lnTo>
                                  <a:pt x="4577550" y="0"/>
                                </a:lnTo>
                                <a:lnTo>
                                  <a:pt x="4577550" y="9525"/>
                                </a:lnTo>
                                <a:lnTo>
                                  <a:pt x="4606175" y="9525"/>
                                </a:lnTo>
                                <a:lnTo>
                                  <a:pt x="460617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663414" y="873023"/>
                                </a:moveTo>
                                <a:lnTo>
                                  <a:pt x="4634789" y="873023"/>
                                </a:lnTo>
                                <a:lnTo>
                                  <a:pt x="4634789" y="882548"/>
                                </a:lnTo>
                                <a:lnTo>
                                  <a:pt x="4663414" y="882548"/>
                                </a:lnTo>
                                <a:lnTo>
                                  <a:pt x="466341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663414" y="0"/>
                                </a:moveTo>
                                <a:lnTo>
                                  <a:pt x="4634789" y="0"/>
                                </a:lnTo>
                                <a:lnTo>
                                  <a:pt x="4634789" y="9525"/>
                                </a:lnTo>
                                <a:lnTo>
                                  <a:pt x="4663414" y="9525"/>
                                </a:lnTo>
                                <a:lnTo>
                                  <a:pt x="466341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720666" y="873023"/>
                                </a:moveTo>
                                <a:lnTo>
                                  <a:pt x="4692040" y="873023"/>
                                </a:lnTo>
                                <a:lnTo>
                                  <a:pt x="4692040" y="882548"/>
                                </a:lnTo>
                                <a:lnTo>
                                  <a:pt x="4720666" y="882548"/>
                                </a:lnTo>
                                <a:lnTo>
                                  <a:pt x="472066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720666" y="0"/>
                                </a:moveTo>
                                <a:lnTo>
                                  <a:pt x="4692040" y="0"/>
                                </a:lnTo>
                                <a:lnTo>
                                  <a:pt x="4692040" y="9525"/>
                                </a:lnTo>
                                <a:lnTo>
                                  <a:pt x="4720666" y="9525"/>
                                </a:lnTo>
                                <a:lnTo>
                                  <a:pt x="472066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777918" y="873023"/>
                                </a:moveTo>
                                <a:lnTo>
                                  <a:pt x="4749292" y="873023"/>
                                </a:lnTo>
                                <a:lnTo>
                                  <a:pt x="4749292" y="882548"/>
                                </a:lnTo>
                                <a:lnTo>
                                  <a:pt x="4777918" y="882548"/>
                                </a:lnTo>
                                <a:lnTo>
                                  <a:pt x="477791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777918" y="0"/>
                                </a:moveTo>
                                <a:lnTo>
                                  <a:pt x="4749292" y="0"/>
                                </a:lnTo>
                                <a:lnTo>
                                  <a:pt x="4749292" y="9525"/>
                                </a:lnTo>
                                <a:lnTo>
                                  <a:pt x="4777918" y="9525"/>
                                </a:lnTo>
                                <a:lnTo>
                                  <a:pt x="477791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835169" y="873023"/>
                                </a:moveTo>
                                <a:lnTo>
                                  <a:pt x="4806543" y="873023"/>
                                </a:lnTo>
                                <a:lnTo>
                                  <a:pt x="4806543" y="882548"/>
                                </a:lnTo>
                                <a:lnTo>
                                  <a:pt x="4835169" y="882548"/>
                                </a:lnTo>
                                <a:lnTo>
                                  <a:pt x="483516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835169" y="0"/>
                                </a:moveTo>
                                <a:lnTo>
                                  <a:pt x="4806543" y="0"/>
                                </a:lnTo>
                                <a:lnTo>
                                  <a:pt x="4806543" y="9525"/>
                                </a:lnTo>
                                <a:lnTo>
                                  <a:pt x="4835169" y="9525"/>
                                </a:lnTo>
                                <a:lnTo>
                                  <a:pt x="483516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892421" y="873023"/>
                                </a:moveTo>
                                <a:lnTo>
                                  <a:pt x="4863795" y="873023"/>
                                </a:lnTo>
                                <a:lnTo>
                                  <a:pt x="4863795" y="882548"/>
                                </a:lnTo>
                                <a:lnTo>
                                  <a:pt x="4892421" y="882548"/>
                                </a:lnTo>
                                <a:lnTo>
                                  <a:pt x="489242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892421" y="0"/>
                                </a:moveTo>
                                <a:lnTo>
                                  <a:pt x="4863795" y="0"/>
                                </a:lnTo>
                                <a:lnTo>
                                  <a:pt x="4863795" y="9525"/>
                                </a:lnTo>
                                <a:lnTo>
                                  <a:pt x="4892421" y="9525"/>
                                </a:lnTo>
                                <a:lnTo>
                                  <a:pt x="489242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4949660" y="873023"/>
                                </a:moveTo>
                                <a:lnTo>
                                  <a:pt x="4921034" y="873023"/>
                                </a:lnTo>
                                <a:lnTo>
                                  <a:pt x="4921034" y="882548"/>
                                </a:lnTo>
                                <a:lnTo>
                                  <a:pt x="4949660" y="882548"/>
                                </a:lnTo>
                                <a:lnTo>
                                  <a:pt x="494966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4949660" y="0"/>
                                </a:moveTo>
                                <a:lnTo>
                                  <a:pt x="4921034" y="0"/>
                                </a:lnTo>
                                <a:lnTo>
                                  <a:pt x="4921034" y="9525"/>
                                </a:lnTo>
                                <a:lnTo>
                                  <a:pt x="4949660" y="9525"/>
                                </a:lnTo>
                                <a:lnTo>
                                  <a:pt x="494966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006911" y="873023"/>
                                </a:moveTo>
                                <a:lnTo>
                                  <a:pt x="4978285" y="873023"/>
                                </a:lnTo>
                                <a:lnTo>
                                  <a:pt x="4978285" y="882548"/>
                                </a:lnTo>
                                <a:lnTo>
                                  <a:pt x="5006911" y="882548"/>
                                </a:lnTo>
                                <a:lnTo>
                                  <a:pt x="500691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006911" y="0"/>
                                </a:moveTo>
                                <a:lnTo>
                                  <a:pt x="4978285" y="0"/>
                                </a:lnTo>
                                <a:lnTo>
                                  <a:pt x="4978285" y="9525"/>
                                </a:lnTo>
                                <a:lnTo>
                                  <a:pt x="5006911" y="9525"/>
                                </a:lnTo>
                                <a:lnTo>
                                  <a:pt x="500691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064163" y="873023"/>
                                </a:moveTo>
                                <a:lnTo>
                                  <a:pt x="5035537" y="873023"/>
                                </a:lnTo>
                                <a:lnTo>
                                  <a:pt x="5035537" y="882548"/>
                                </a:lnTo>
                                <a:lnTo>
                                  <a:pt x="5064163" y="882548"/>
                                </a:lnTo>
                                <a:lnTo>
                                  <a:pt x="506416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064163" y="0"/>
                                </a:moveTo>
                                <a:lnTo>
                                  <a:pt x="5035537" y="0"/>
                                </a:lnTo>
                                <a:lnTo>
                                  <a:pt x="5035537" y="9525"/>
                                </a:lnTo>
                                <a:lnTo>
                                  <a:pt x="5064163" y="9525"/>
                                </a:lnTo>
                                <a:lnTo>
                                  <a:pt x="506416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121414" y="873023"/>
                                </a:moveTo>
                                <a:lnTo>
                                  <a:pt x="5092789" y="873023"/>
                                </a:lnTo>
                                <a:lnTo>
                                  <a:pt x="5092789" y="882548"/>
                                </a:lnTo>
                                <a:lnTo>
                                  <a:pt x="5121414" y="882548"/>
                                </a:lnTo>
                                <a:lnTo>
                                  <a:pt x="512141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121414" y="0"/>
                                </a:moveTo>
                                <a:lnTo>
                                  <a:pt x="5092789" y="0"/>
                                </a:lnTo>
                                <a:lnTo>
                                  <a:pt x="5092789" y="9525"/>
                                </a:lnTo>
                                <a:lnTo>
                                  <a:pt x="5121414" y="9525"/>
                                </a:lnTo>
                                <a:lnTo>
                                  <a:pt x="512141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178666" y="873023"/>
                                </a:moveTo>
                                <a:lnTo>
                                  <a:pt x="5150040" y="873023"/>
                                </a:lnTo>
                                <a:lnTo>
                                  <a:pt x="5150040" y="882548"/>
                                </a:lnTo>
                                <a:lnTo>
                                  <a:pt x="5178666" y="882548"/>
                                </a:lnTo>
                                <a:lnTo>
                                  <a:pt x="5178666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178666" y="0"/>
                                </a:moveTo>
                                <a:lnTo>
                                  <a:pt x="5150040" y="0"/>
                                </a:lnTo>
                                <a:lnTo>
                                  <a:pt x="5150040" y="9525"/>
                                </a:lnTo>
                                <a:lnTo>
                                  <a:pt x="5178666" y="9525"/>
                                </a:lnTo>
                                <a:lnTo>
                                  <a:pt x="5178666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235905" y="873023"/>
                                </a:moveTo>
                                <a:lnTo>
                                  <a:pt x="5207292" y="873023"/>
                                </a:lnTo>
                                <a:lnTo>
                                  <a:pt x="5207292" y="882548"/>
                                </a:lnTo>
                                <a:lnTo>
                                  <a:pt x="5235905" y="882548"/>
                                </a:lnTo>
                                <a:lnTo>
                                  <a:pt x="523590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235905" y="0"/>
                                </a:moveTo>
                                <a:lnTo>
                                  <a:pt x="5207292" y="0"/>
                                </a:lnTo>
                                <a:lnTo>
                                  <a:pt x="5207292" y="9525"/>
                                </a:lnTo>
                                <a:lnTo>
                                  <a:pt x="5235905" y="9525"/>
                                </a:lnTo>
                                <a:lnTo>
                                  <a:pt x="523590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293157" y="873023"/>
                                </a:moveTo>
                                <a:lnTo>
                                  <a:pt x="5264531" y="873023"/>
                                </a:lnTo>
                                <a:lnTo>
                                  <a:pt x="5264531" y="882548"/>
                                </a:lnTo>
                                <a:lnTo>
                                  <a:pt x="5293157" y="882548"/>
                                </a:lnTo>
                                <a:lnTo>
                                  <a:pt x="529315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293157" y="0"/>
                                </a:moveTo>
                                <a:lnTo>
                                  <a:pt x="5264531" y="0"/>
                                </a:lnTo>
                                <a:lnTo>
                                  <a:pt x="5264531" y="9525"/>
                                </a:lnTo>
                                <a:lnTo>
                                  <a:pt x="5293157" y="9525"/>
                                </a:lnTo>
                                <a:lnTo>
                                  <a:pt x="529315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350408" y="873023"/>
                                </a:moveTo>
                                <a:lnTo>
                                  <a:pt x="5321782" y="873023"/>
                                </a:lnTo>
                                <a:lnTo>
                                  <a:pt x="5321782" y="882548"/>
                                </a:lnTo>
                                <a:lnTo>
                                  <a:pt x="5350408" y="882548"/>
                                </a:lnTo>
                                <a:lnTo>
                                  <a:pt x="535040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350408" y="0"/>
                                </a:moveTo>
                                <a:lnTo>
                                  <a:pt x="5321782" y="0"/>
                                </a:lnTo>
                                <a:lnTo>
                                  <a:pt x="5321782" y="9525"/>
                                </a:lnTo>
                                <a:lnTo>
                                  <a:pt x="5350408" y="9525"/>
                                </a:lnTo>
                                <a:lnTo>
                                  <a:pt x="535040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407660" y="873023"/>
                                </a:moveTo>
                                <a:lnTo>
                                  <a:pt x="5379034" y="873023"/>
                                </a:lnTo>
                                <a:lnTo>
                                  <a:pt x="5379034" y="882548"/>
                                </a:lnTo>
                                <a:lnTo>
                                  <a:pt x="5407660" y="882548"/>
                                </a:lnTo>
                                <a:lnTo>
                                  <a:pt x="540766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407660" y="0"/>
                                </a:moveTo>
                                <a:lnTo>
                                  <a:pt x="5379034" y="0"/>
                                </a:lnTo>
                                <a:lnTo>
                                  <a:pt x="5379034" y="9525"/>
                                </a:lnTo>
                                <a:lnTo>
                                  <a:pt x="5407660" y="9525"/>
                                </a:lnTo>
                                <a:lnTo>
                                  <a:pt x="540766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464911" y="873023"/>
                                </a:moveTo>
                                <a:lnTo>
                                  <a:pt x="5436286" y="873023"/>
                                </a:lnTo>
                                <a:lnTo>
                                  <a:pt x="5436286" y="882548"/>
                                </a:lnTo>
                                <a:lnTo>
                                  <a:pt x="5464911" y="882548"/>
                                </a:lnTo>
                                <a:lnTo>
                                  <a:pt x="5464911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464911" y="0"/>
                                </a:moveTo>
                                <a:lnTo>
                                  <a:pt x="5436286" y="0"/>
                                </a:lnTo>
                                <a:lnTo>
                                  <a:pt x="5436286" y="9525"/>
                                </a:lnTo>
                                <a:lnTo>
                                  <a:pt x="5464911" y="9525"/>
                                </a:lnTo>
                                <a:lnTo>
                                  <a:pt x="5464911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522163" y="873023"/>
                                </a:moveTo>
                                <a:lnTo>
                                  <a:pt x="5493537" y="873023"/>
                                </a:lnTo>
                                <a:lnTo>
                                  <a:pt x="5493537" y="882548"/>
                                </a:lnTo>
                                <a:lnTo>
                                  <a:pt x="5522163" y="882548"/>
                                </a:lnTo>
                                <a:lnTo>
                                  <a:pt x="552216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522163" y="0"/>
                                </a:moveTo>
                                <a:lnTo>
                                  <a:pt x="5493537" y="0"/>
                                </a:lnTo>
                                <a:lnTo>
                                  <a:pt x="5493537" y="9525"/>
                                </a:lnTo>
                                <a:lnTo>
                                  <a:pt x="5522163" y="9525"/>
                                </a:lnTo>
                                <a:lnTo>
                                  <a:pt x="552216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579402" y="873023"/>
                                </a:moveTo>
                                <a:lnTo>
                                  <a:pt x="5550776" y="873023"/>
                                </a:lnTo>
                                <a:lnTo>
                                  <a:pt x="5550776" y="882548"/>
                                </a:lnTo>
                                <a:lnTo>
                                  <a:pt x="5579402" y="882548"/>
                                </a:lnTo>
                                <a:lnTo>
                                  <a:pt x="557940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579402" y="0"/>
                                </a:moveTo>
                                <a:lnTo>
                                  <a:pt x="5550776" y="0"/>
                                </a:lnTo>
                                <a:lnTo>
                                  <a:pt x="5550776" y="9525"/>
                                </a:lnTo>
                                <a:lnTo>
                                  <a:pt x="5579402" y="9525"/>
                                </a:lnTo>
                                <a:lnTo>
                                  <a:pt x="557940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636653" y="873023"/>
                                </a:moveTo>
                                <a:lnTo>
                                  <a:pt x="5608028" y="873023"/>
                                </a:lnTo>
                                <a:lnTo>
                                  <a:pt x="5608028" y="882548"/>
                                </a:lnTo>
                                <a:lnTo>
                                  <a:pt x="5636653" y="882548"/>
                                </a:lnTo>
                                <a:lnTo>
                                  <a:pt x="5636653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636653" y="0"/>
                                </a:moveTo>
                                <a:lnTo>
                                  <a:pt x="5608028" y="0"/>
                                </a:lnTo>
                                <a:lnTo>
                                  <a:pt x="5608028" y="9525"/>
                                </a:lnTo>
                                <a:lnTo>
                                  <a:pt x="5636653" y="9525"/>
                                </a:lnTo>
                                <a:lnTo>
                                  <a:pt x="5636653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693905" y="873023"/>
                                </a:moveTo>
                                <a:lnTo>
                                  <a:pt x="5665279" y="873023"/>
                                </a:lnTo>
                                <a:lnTo>
                                  <a:pt x="5665279" y="882548"/>
                                </a:lnTo>
                                <a:lnTo>
                                  <a:pt x="5693905" y="882548"/>
                                </a:lnTo>
                                <a:lnTo>
                                  <a:pt x="5693905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693905" y="0"/>
                                </a:moveTo>
                                <a:lnTo>
                                  <a:pt x="5665279" y="0"/>
                                </a:lnTo>
                                <a:lnTo>
                                  <a:pt x="5665279" y="9525"/>
                                </a:lnTo>
                                <a:lnTo>
                                  <a:pt x="5693905" y="9525"/>
                                </a:lnTo>
                                <a:lnTo>
                                  <a:pt x="5693905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751157" y="873023"/>
                                </a:moveTo>
                                <a:lnTo>
                                  <a:pt x="5722531" y="873023"/>
                                </a:lnTo>
                                <a:lnTo>
                                  <a:pt x="5722531" y="882548"/>
                                </a:lnTo>
                                <a:lnTo>
                                  <a:pt x="5751157" y="882548"/>
                                </a:lnTo>
                                <a:lnTo>
                                  <a:pt x="575115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751157" y="0"/>
                                </a:moveTo>
                                <a:lnTo>
                                  <a:pt x="5722531" y="0"/>
                                </a:lnTo>
                                <a:lnTo>
                                  <a:pt x="5722531" y="9525"/>
                                </a:lnTo>
                                <a:lnTo>
                                  <a:pt x="5751157" y="9525"/>
                                </a:lnTo>
                                <a:lnTo>
                                  <a:pt x="575115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808408" y="873023"/>
                                </a:moveTo>
                                <a:lnTo>
                                  <a:pt x="5779782" y="873023"/>
                                </a:lnTo>
                                <a:lnTo>
                                  <a:pt x="5779782" y="882548"/>
                                </a:lnTo>
                                <a:lnTo>
                                  <a:pt x="5808408" y="882548"/>
                                </a:lnTo>
                                <a:lnTo>
                                  <a:pt x="5808408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808408" y="0"/>
                                </a:moveTo>
                                <a:lnTo>
                                  <a:pt x="5779782" y="0"/>
                                </a:lnTo>
                                <a:lnTo>
                                  <a:pt x="5779782" y="9525"/>
                                </a:lnTo>
                                <a:lnTo>
                                  <a:pt x="5808408" y="9525"/>
                                </a:lnTo>
                                <a:lnTo>
                                  <a:pt x="5808408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865647" y="873023"/>
                                </a:moveTo>
                                <a:lnTo>
                                  <a:pt x="5837034" y="873023"/>
                                </a:lnTo>
                                <a:lnTo>
                                  <a:pt x="5837034" y="882548"/>
                                </a:lnTo>
                                <a:lnTo>
                                  <a:pt x="5865647" y="882548"/>
                                </a:lnTo>
                                <a:lnTo>
                                  <a:pt x="5865647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865647" y="0"/>
                                </a:moveTo>
                                <a:lnTo>
                                  <a:pt x="5837034" y="0"/>
                                </a:lnTo>
                                <a:lnTo>
                                  <a:pt x="5837034" y="9525"/>
                                </a:lnTo>
                                <a:lnTo>
                                  <a:pt x="5865647" y="9525"/>
                                </a:lnTo>
                                <a:lnTo>
                                  <a:pt x="5865647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922899" y="873023"/>
                                </a:moveTo>
                                <a:lnTo>
                                  <a:pt x="5894273" y="873023"/>
                                </a:lnTo>
                                <a:lnTo>
                                  <a:pt x="5894273" y="882548"/>
                                </a:lnTo>
                                <a:lnTo>
                                  <a:pt x="5922899" y="882548"/>
                                </a:lnTo>
                                <a:lnTo>
                                  <a:pt x="5922899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922899" y="0"/>
                                </a:moveTo>
                                <a:lnTo>
                                  <a:pt x="5894273" y="0"/>
                                </a:lnTo>
                                <a:lnTo>
                                  <a:pt x="5894273" y="9525"/>
                                </a:lnTo>
                                <a:lnTo>
                                  <a:pt x="5922899" y="9525"/>
                                </a:lnTo>
                                <a:lnTo>
                                  <a:pt x="5922899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5980150" y="873023"/>
                                </a:moveTo>
                                <a:lnTo>
                                  <a:pt x="5951525" y="873023"/>
                                </a:lnTo>
                                <a:lnTo>
                                  <a:pt x="5951525" y="882548"/>
                                </a:lnTo>
                                <a:lnTo>
                                  <a:pt x="5980150" y="882548"/>
                                </a:lnTo>
                                <a:lnTo>
                                  <a:pt x="5980150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5980150" y="0"/>
                                </a:moveTo>
                                <a:lnTo>
                                  <a:pt x="5951525" y="0"/>
                                </a:lnTo>
                                <a:lnTo>
                                  <a:pt x="5951525" y="9525"/>
                                </a:lnTo>
                                <a:lnTo>
                                  <a:pt x="5980150" y="9525"/>
                                </a:lnTo>
                                <a:lnTo>
                                  <a:pt x="5980150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037402" y="873023"/>
                                </a:moveTo>
                                <a:lnTo>
                                  <a:pt x="6008776" y="873023"/>
                                </a:lnTo>
                                <a:lnTo>
                                  <a:pt x="6008776" y="882548"/>
                                </a:lnTo>
                                <a:lnTo>
                                  <a:pt x="6037402" y="882548"/>
                                </a:lnTo>
                                <a:lnTo>
                                  <a:pt x="603740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6037402" y="0"/>
                                </a:moveTo>
                                <a:lnTo>
                                  <a:pt x="6008776" y="0"/>
                                </a:lnTo>
                                <a:lnTo>
                                  <a:pt x="6008776" y="9525"/>
                                </a:lnTo>
                                <a:lnTo>
                                  <a:pt x="6037402" y="9525"/>
                                </a:lnTo>
                                <a:lnTo>
                                  <a:pt x="603740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094654" y="873023"/>
                                </a:moveTo>
                                <a:lnTo>
                                  <a:pt x="6066028" y="873023"/>
                                </a:lnTo>
                                <a:lnTo>
                                  <a:pt x="6066028" y="882548"/>
                                </a:lnTo>
                                <a:lnTo>
                                  <a:pt x="6094654" y="882548"/>
                                </a:lnTo>
                                <a:lnTo>
                                  <a:pt x="609465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6094654" y="0"/>
                                </a:moveTo>
                                <a:lnTo>
                                  <a:pt x="6066028" y="0"/>
                                </a:lnTo>
                                <a:lnTo>
                                  <a:pt x="6066028" y="9525"/>
                                </a:lnTo>
                                <a:lnTo>
                                  <a:pt x="6094654" y="9525"/>
                                </a:lnTo>
                                <a:lnTo>
                                  <a:pt x="609465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151892" y="873023"/>
                                </a:moveTo>
                                <a:lnTo>
                                  <a:pt x="6123279" y="873023"/>
                                </a:lnTo>
                                <a:lnTo>
                                  <a:pt x="6123279" y="882548"/>
                                </a:lnTo>
                                <a:lnTo>
                                  <a:pt x="6151892" y="882548"/>
                                </a:lnTo>
                                <a:lnTo>
                                  <a:pt x="6151892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6151892" y="0"/>
                                </a:moveTo>
                                <a:lnTo>
                                  <a:pt x="6123279" y="0"/>
                                </a:lnTo>
                                <a:lnTo>
                                  <a:pt x="6123279" y="9525"/>
                                </a:lnTo>
                                <a:lnTo>
                                  <a:pt x="6151892" y="9525"/>
                                </a:lnTo>
                                <a:lnTo>
                                  <a:pt x="6151892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209144" y="873023"/>
                                </a:moveTo>
                                <a:lnTo>
                                  <a:pt x="6180518" y="873023"/>
                                </a:lnTo>
                                <a:lnTo>
                                  <a:pt x="6180518" y="882548"/>
                                </a:lnTo>
                                <a:lnTo>
                                  <a:pt x="6209144" y="882548"/>
                                </a:lnTo>
                                <a:lnTo>
                                  <a:pt x="6209144" y="873023"/>
                                </a:lnTo>
                                <a:close/>
                              </a:path>
                              <a:path w="6264275" h="882650">
                                <a:moveTo>
                                  <a:pt x="6209144" y="0"/>
                                </a:moveTo>
                                <a:lnTo>
                                  <a:pt x="6180518" y="0"/>
                                </a:lnTo>
                                <a:lnTo>
                                  <a:pt x="6180518" y="9525"/>
                                </a:lnTo>
                                <a:lnTo>
                                  <a:pt x="6209144" y="9525"/>
                                </a:lnTo>
                                <a:lnTo>
                                  <a:pt x="6209144" y="0"/>
                                </a:lnTo>
                                <a:close/>
                              </a:path>
                              <a:path w="6264275" h="882650">
                                <a:moveTo>
                                  <a:pt x="6252807" y="11176"/>
                                </a:moveTo>
                                <a:lnTo>
                                  <a:pt x="6240691" y="2921"/>
                                </a:lnTo>
                                <a:lnTo>
                                  <a:pt x="6239078" y="2667"/>
                                </a:lnTo>
                                <a:lnTo>
                                  <a:pt x="6238976" y="2921"/>
                                </a:lnTo>
                                <a:lnTo>
                                  <a:pt x="6235814" y="11430"/>
                                </a:lnTo>
                                <a:lnTo>
                                  <a:pt x="6236995" y="11684"/>
                                </a:lnTo>
                                <a:lnTo>
                                  <a:pt x="6246088" y="17907"/>
                                </a:lnTo>
                                <a:lnTo>
                                  <a:pt x="6252807" y="11176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1328" y="857618"/>
                                </a:moveTo>
                                <a:lnTo>
                                  <a:pt x="6252464" y="854329"/>
                                </a:lnTo>
                                <a:lnTo>
                                  <a:pt x="6252222" y="855548"/>
                                </a:lnTo>
                                <a:lnTo>
                                  <a:pt x="6246126" y="864565"/>
                                </a:lnTo>
                                <a:lnTo>
                                  <a:pt x="6236995" y="870737"/>
                                </a:lnTo>
                                <a:lnTo>
                                  <a:pt x="6235801" y="870991"/>
                                </a:lnTo>
                                <a:lnTo>
                                  <a:pt x="6235903" y="871245"/>
                                </a:lnTo>
                                <a:lnTo>
                                  <a:pt x="6239078" y="879754"/>
                                </a:lnTo>
                                <a:lnTo>
                                  <a:pt x="6240691" y="879500"/>
                                </a:lnTo>
                                <a:lnTo>
                                  <a:pt x="6252730" y="871296"/>
                                </a:lnTo>
                                <a:lnTo>
                                  <a:pt x="6260998" y="859243"/>
                                </a:lnTo>
                                <a:lnTo>
                                  <a:pt x="6261328" y="857618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1328" y="24930"/>
                                </a:moveTo>
                                <a:lnTo>
                                  <a:pt x="6260998" y="23304"/>
                                </a:lnTo>
                                <a:lnTo>
                                  <a:pt x="6252807" y="11188"/>
                                </a:lnTo>
                                <a:lnTo>
                                  <a:pt x="6246088" y="17907"/>
                                </a:lnTo>
                                <a:lnTo>
                                  <a:pt x="6252222" y="27000"/>
                                </a:lnTo>
                                <a:lnTo>
                                  <a:pt x="6252464" y="28219"/>
                                </a:lnTo>
                                <a:lnTo>
                                  <a:pt x="6261328" y="24930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799071"/>
                                </a:moveTo>
                                <a:lnTo>
                                  <a:pt x="6254483" y="799071"/>
                                </a:lnTo>
                                <a:lnTo>
                                  <a:pt x="6254483" y="827697"/>
                                </a:lnTo>
                                <a:lnTo>
                                  <a:pt x="6264008" y="827697"/>
                                </a:lnTo>
                                <a:lnTo>
                                  <a:pt x="6264008" y="799071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741819"/>
                                </a:moveTo>
                                <a:lnTo>
                                  <a:pt x="6254483" y="741819"/>
                                </a:lnTo>
                                <a:lnTo>
                                  <a:pt x="6254483" y="770445"/>
                                </a:lnTo>
                                <a:lnTo>
                                  <a:pt x="6264008" y="770445"/>
                                </a:lnTo>
                                <a:lnTo>
                                  <a:pt x="6264008" y="741819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684580"/>
                                </a:moveTo>
                                <a:lnTo>
                                  <a:pt x="6254483" y="684580"/>
                                </a:lnTo>
                                <a:lnTo>
                                  <a:pt x="6254483" y="713206"/>
                                </a:lnTo>
                                <a:lnTo>
                                  <a:pt x="6264008" y="713206"/>
                                </a:lnTo>
                                <a:lnTo>
                                  <a:pt x="6264008" y="684580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627329"/>
                                </a:moveTo>
                                <a:lnTo>
                                  <a:pt x="6254483" y="627329"/>
                                </a:lnTo>
                                <a:lnTo>
                                  <a:pt x="6254483" y="655955"/>
                                </a:lnTo>
                                <a:lnTo>
                                  <a:pt x="6264008" y="655955"/>
                                </a:lnTo>
                                <a:lnTo>
                                  <a:pt x="6264008" y="627329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570077"/>
                                </a:moveTo>
                                <a:lnTo>
                                  <a:pt x="6254483" y="570077"/>
                                </a:lnTo>
                                <a:lnTo>
                                  <a:pt x="6254483" y="598703"/>
                                </a:lnTo>
                                <a:lnTo>
                                  <a:pt x="6264008" y="598703"/>
                                </a:lnTo>
                                <a:lnTo>
                                  <a:pt x="6264008" y="570077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512838"/>
                                </a:moveTo>
                                <a:lnTo>
                                  <a:pt x="6254483" y="512838"/>
                                </a:lnTo>
                                <a:lnTo>
                                  <a:pt x="6254483" y="541451"/>
                                </a:lnTo>
                                <a:lnTo>
                                  <a:pt x="6264008" y="541451"/>
                                </a:lnTo>
                                <a:lnTo>
                                  <a:pt x="6264008" y="512838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455587"/>
                                </a:moveTo>
                                <a:lnTo>
                                  <a:pt x="6254483" y="455587"/>
                                </a:lnTo>
                                <a:lnTo>
                                  <a:pt x="6254483" y="484212"/>
                                </a:lnTo>
                                <a:lnTo>
                                  <a:pt x="6264008" y="484212"/>
                                </a:lnTo>
                                <a:lnTo>
                                  <a:pt x="6264008" y="455587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398335"/>
                                </a:moveTo>
                                <a:lnTo>
                                  <a:pt x="6254483" y="398335"/>
                                </a:lnTo>
                                <a:lnTo>
                                  <a:pt x="6254483" y="426961"/>
                                </a:lnTo>
                                <a:lnTo>
                                  <a:pt x="6264008" y="426961"/>
                                </a:lnTo>
                                <a:lnTo>
                                  <a:pt x="6264008" y="398335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341096"/>
                                </a:moveTo>
                                <a:lnTo>
                                  <a:pt x="6254483" y="341096"/>
                                </a:lnTo>
                                <a:lnTo>
                                  <a:pt x="6254483" y="369709"/>
                                </a:lnTo>
                                <a:lnTo>
                                  <a:pt x="6264008" y="369709"/>
                                </a:lnTo>
                                <a:lnTo>
                                  <a:pt x="6264008" y="341096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283845"/>
                                </a:moveTo>
                                <a:lnTo>
                                  <a:pt x="6254483" y="283845"/>
                                </a:lnTo>
                                <a:lnTo>
                                  <a:pt x="6254483" y="312470"/>
                                </a:lnTo>
                                <a:lnTo>
                                  <a:pt x="6264008" y="312470"/>
                                </a:lnTo>
                                <a:lnTo>
                                  <a:pt x="6264008" y="283845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226593"/>
                                </a:moveTo>
                                <a:lnTo>
                                  <a:pt x="6254483" y="226593"/>
                                </a:lnTo>
                                <a:lnTo>
                                  <a:pt x="6254483" y="255219"/>
                                </a:lnTo>
                                <a:lnTo>
                                  <a:pt x="6264008" y="255219"/>
                                </a:lnTo>
                                <a:lnTo>
                                  <a:pt x="6264008" y="226593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169341"/>
                                </a:moveTo>
                                <a:lnTo>
                                  <a:pt x="6254483" y="169341"/>
                                </a:lnTo>
                                <a:lnTo>
                                  <a:pt x="6254483" y="197967"/>
                                </a:lnTo>
                                <a:lnTo>
                                  <a:pt x="6264008" y="197967"/>
                                </a:lnTo>
                                <a:lnTo>
                                  <a:pt x="6264008" y="169341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112102"/>
                                </a:moveTo>
                                <a:lnTo>
                                  <a:pt x="6254483" y="112102"/>
                                </a:lnTo>
                                <a:lnTo>
                                  <a:pt x="6254483" y="140728"/>
                                </a:lnTo>
                                <a:lnTo>
                                  <a:pt x="6264008" y="140728"/>
                                </a:lnTo>
                                <a:lnTo>
                                  <a:pt x="6264008" y="112102"/>
                                </a:lnTo>
                                <a:close/>
                              </a:path>
                              <a:path w="6264275" h="882650">
                                <a:moveTo>
                                  <a:pt x="6264008" y="54851"/>
                                </a:moveTo>
                                <a:lnTo>
                                  <a:pt x="6254483" y="54851"/>
                                </a:lnTo>
                                <a:lnTo>
                                  <a:pt x="6254483" y="83477"/>
                                </a:lnTo>
                                <a:lnTo>
                                  <a:pt x="6264008" y="83477"/>
                                </a:lnTo>
                                <a:lnTo>
                                  <a:pt x="626400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93284" y="140976"/>
                            <a:ext cx="118173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374650">
                                <a:moveTo>
                                  <a:pt x="926490" y="244424"/>
                                </a:moveTo>
                                <a:lnTo>
                                  <a:pt x="924229" y="233324"/>
                                </a:lnTo>
                                <a:lnTo>
                                  <a:pt x="918095" y="224243"/>
                                </a:lnTo>
                                <a:lnTo>
                                  <a:pt x="909002" y="218109"/>
                                </a:lnTo>
                                <a:lnTo>
                                  <a:pt x="897915" y="215849"/>
                                </a:lnTo>
                                <a:lnTo>
                                  <a:pt x="208254" y="215849"/>
                                </a:lnTo>
                                <a:lnTo>
                                  <a:pt x="197154" y="218109"/>
                                </a:lnTo>
                                <a:lnTo>
                                  <a:pt x="188074" y="224243"/>
                                </a:lnTo>
                                <a:lnTo>
                                  <a:pt x="181927" y="233324"/>
                                </a:lnTo>
                                <a:lnTo>
                                  <a:pt x="179679" y="244424"/>
                                </a:lnTo>
                                <a:lnTo>
                                  <a:pt x="179679" y="346024"/>
                                </a:lnTo>
                                <a:lnTo>
                                  <a:pt x="181927" y="357124"/>
                                </a:lnTo>
                                <a:lnTo>
                                  <a:pt x="188074" y="366204"/>
                                </a:lnTo>
                                <a:lnTo>
                                  <a:pt x="197154" y="372338"/>
                                </a:lnTo>
                                <a:lnTo>
                                  <a:pt x="208254" y="374599"/>
                                </a:lnTo>
                                <a:lnTo>
                                  <a:pt x="897915" y="374599"/>
                                </a:lnTo>
                                <a:lnTo>
                                  <a:pt x="909002" y="372338"/>
                                </a:lnTo>
                                <a:lnTo>
                                  <a:pt x="918095" y="366204"/>
                                </a:lnTo>
                                <a:lnTo>
                                  <a:pt x="924229" y="357124"/>
                                </a:lnTo>
                                <a:lnTo>
                                  <a:pt x="926490" y="346024"/>
                                </a:lnTo>
                                <a:lnTo>
                                  <a:pt x="926490" y="244424"/>
                                </a:lnTo>
                                <a:close/>
                              </a:path>
                              <a:path w="1181735" h="374650">
                                <a:moveTo>
                                  <a:pt x="1181188" y="28575"/>
                                </a:moveTo>
                                <a:lnTo>
                                  <a:pt x="1178928" y="17475"/>
                                </a:lnTo>
                                <a:lnTo>
                                  <a:pt x="1172794" y="8394"/>
                                </a:lnTo>
                                <a:lnTo>
                                  <a:pt x="1163713" y="2260"/>
                                </a:lnTo>
                                <a:lnTo>
                                  <a:pt x="1152613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87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30175"/>
                                </a:lnTo>
                                <a:lnTo>
                                  <a:pt x="2260" y="141274"/>
                                </a:lnTo>
                                <a:lnTo>
                                  <a:pt x="8394" y="150355"/>
                                </a:lnTo>
                                <a:lnTo>
                                  <a:pt x="17487" y="156489"/>
                                </a:lnTo>
                                <a:lnTo>
                                  <a:pt x="28575" y="158750"/>
                                </a:lnTo>
                                <a:lnTo>
                                  <a:pt x="1152613" y="158750"/>
                                </a:lnTo>
                                <a:lnTo>
                                  <a:pt x="1163713" y="156489"/>
                                </a:lnTo>
                                <a:lnTo>
                                  <a:pt x="1172794" y="150355"/>
                                </a:lnTo>
                                <a:lnTo>
                                  <a:pt x="1178928" y="141274"/>
                                </a:lnTo>
                                <a:lnTo>
                                  <a:pt x="1181188" y="130175"/>
                                </a:lnTo>
                                <a:lnTo>
                                  <a:pt x="1181188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264275" cy="88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239E5">
                              <w:pPr>
                                <w:spacing w:before="14" w:line="240" w:lineRule="auto"/>
                                <w:rPr>
                                  <w:sz w:val="19"/>
                                </w:rPr>
                              </w:pPr>
                            </w:p>
                            <w:p w14:paraId="6AB1B60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64"/>
                                </w:tabs>
                                <w:spacing w:before="0"/>
                                <w:ind w:left="364" w:right="0" w:hanging="125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"mailto:admin@admin.com"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admin@admin.com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fldChar w:fldCharType="end"/>
                              </w:r>
                            </w:p>
                            <w:p w14:paraId="301F976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64"/>
                                </w:tabs>
                                <w:spacing w:before="96"/>
                                <w:ind w:left="364" w:right="0" w:hanging="125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Password: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Admin123!</w:t>
                              </w:r>
                            </w:p>
                            <w:p w14:paraId="0D8F064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64"/>
                                </w:tabs>
                                <w:spacing w:before="75"/>
                                <w:ind w:left="364" w:right="0" w:hanging="1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Level: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(Admin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Configuration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Module)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69.5pt;width:493.25pt;mso-position-horizontal-relative:page;mso-wrap-distance-bottom:0pt;mso-wrap-distance-top:0pt;z-index:-251624448;mso-width-relative:page;mso-height-relative:page;" coordsize="6264275,882650" o:gfxdata="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">
                <o:lock v:ext="edit" aspectratio="f"/>
                <v:shape id="Graphic 24" o:spid="_x0000_s1026" o:spt="100" style="position:absolute;left:0;top:0;height:882650;width:6264275;" fillcolor="#F7F9FB" filled="t" stroked="f" coordsize="6264275,882650" o:gfxdata="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QSjRvQAA&#10;ANsAAAAPAAAAAAAAAAEAIAAAACIAAABkcnMvZG93bnJldi54bWxQSwECFAAUAAAACACHTuJAMy8F&#10;njsAAAA5AAAAEAAAAAAAAAABACAAAAAMAQAAZHJzL3NoYXBleG1sLnhtbFBLBQYAAAAABgAGAFsB&#10;AAC2AwAAAAA=&#10;" path="m6225900,882548l38100,882548,23306,879542,11191,871356,3006,859241,0,844448,0,38100,3006,23306,11191,11191,23306,3006,38100,0,6225900,0,6240693,3006,6252808,11191,6260993,23306,6264000,38100,6264000,844448,6260993,859241,6252808,871356,6240693,879542,6225900,8825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-7;top:6;height:882650;width:6264275;" fillcolor="#CAD4E1" filled="t" stroked="f" coordsize="6264275,882650" o:gfxdata="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3zMm8AAAA&#10;2wAAAA8AAAAAAAAAAQAgAAAAIgAAAGRycy9kb3ducmV2LnhtbFBLAQIUABQAAAAIAIdO4kAzLwWe&#10;OwAAADkAAAAQAAAAAAAAAAEAIAAAAAsBAABkcnMvc2hhcGV4bWwueG1sUEsFBgAAAAAGAAYAWwEA&#10;ALUDAAAAAA==&#10;" path="m9525,799071l0,799071,0,827697,9525,827697,9525,799071xem9525,741819l0,741819,0,770445,9525,770445,9525,741819xem9525,684580l0,684580,0,713206,9525,713206,9525,684580xem9525,627329l0,627329,0,655955,9525,655955,9525,627329xem9525,570077l0,570077,0,598703,9525,598703,9525,570077xem9525,512838l0,512838,0,541451,9525,541451,9525,512838xem9525,455587l0,455587,0,484212,9525,484212,9525,455587xem9525,398335l0,398335,0,426961,9525,426961,9525,398335xem9525,341096l0,341096,0,369709,9525,369709,9525,341096xem9525,283845l0,283845,0,312470,9525,312470,9525,283845xem9525,226593l0,226593,0,255219,9525,255219,9525,226593xem9525,169341l0,169341,0,197967,9525,197967,9525,169341xem9525,112102l0,112102,0,140728,9525,140728,9525,112102xem9525,54851l0,54851,0,83477,9525,83477,9525,54851xem17919,17919l11188,11188,3009,23304,2679,24930,11531,28219,11785,27000,17919,17919xem28181,11430l28092,11176,24930,2667,23304,2921,11188,11176,17919,17907,27000,11684,28181,11430xem28194,870991l27000,870737,17957,864514,11785,855548,11531,854329,2679,857618,3009,859243,11188,871359,23304,879500,24930,879754,25019,879500,28194,870991xem83477,873023l54851,873023,54851,882548,83477,882548,83477,873023xem83477,0l54851,0,54851,9525,83477,9525,83477,0xem140728,873023l112102,873023,112102,882548,140728,882548,140728,873023xem140728,0l112102,0,112102,9525,140728,9525,140728,0xem197980,873023l169354,873023,169354,882548,197980,882548,197980,873023xem197980,0l169354,0,169354,9525,197980,9525,197980,0xem255231,873023l226606,873023,226606,882548,255231,882548,255231,873023xem255231,0l226606,0,226606,9525,255231,9525,255231,0xem312470,873023l283857,873023,283857,882548,312470,882548,312470,873023xem312470,0l283857,0,283857,9525,312470,9525,312470,0xem369722,873023l341096,873023,341096,882548,369722,882548,369722,873023xem369722,0l341096,0,341096,9525,369722,9525,369722,0xem426974,873023l398348,873023,398348,882548,426974,882548,426974,873023xem426974,0l398348,0,398348,9525,426974,9525,426974,0xem484225,873023l455599,873023,455599,882548,484225,882548,484225,873023xem484225,0l455599,0,455599,9525,484225,9525,484225,0xem541477,873023l512851,873023,512851,882548,541477,882548,541477,873023xem541477,0l512851,0,512851,9525,541477,9525,541477,0xem598728,873023l570103,873023,570103,882548,598728,882548,598728,873023xem598728,0l570103,0,570103,9525,598728,9525,598728,0xem655967,873023l627341,873023,627341,882548,655967,882548,655967,873023xem655967,0l627341,0,627341,9525,655967,9525,655967,0xem713219,873023l684593,873023,684593,882548,713219,882548,713219,873023xem713219,0l684593,0,684593,9525,713219,9525,713219,0xem770470,873023l741845,873023,741845,882548,770470,882548,770470,873023xem770470,0l741845,0,741845,9525,770470,9525,770470,0xem827722,873023l799096,873023,799096,882548,827722,882548,827722,873023xem827722,0l799096,0,799096,9525,827722,9525,827722,0xem884974,873023l856348,873023,856348,882548,884974,882548,884974,873023xem884974,0l856348,0,856348,9525,884974,9525,884974,0xem942213,873023l913599,873023,913599,882548,942213,882548,942213,873023xem942213,0l913599,0,913599,9525,942213,9525,942213,0xem999464,873023l970838,873023,970838,882548,999464,882548,999464,873023xem999464,0l970838,0,970838,9525,999464,9525,999464,0xem1056716,873023l1028090,873023,1028090,882548,1056716,882548,1056716,873023xem1056716,0l1028090,0,1028090,9525,1056716,9525,1056716,0xem1113967,873023l1085342,873023,1085342,882548,1113967,882548,1113967,873023xem1113967,0l1085342,0,1085342,9525,1113967,9525,1113967,0xem1171219,873023l1142593,873023,1142593,882548,1171219,882548,1171219,873023xem1171219,0l1142593,0,1142593,9525,1171219,9525,1171219,0xem1228471,873023l1199845,873023,1199845,882548,1228471,882548,1228471,873023xem1228471,0l1199845,0,1199845,9525,1228471,9525,1228471,0xem1285709,873023l1257084,873023,1257084,882548,1285709,882548,1285709,873023xem1285709,0l1257084,0,1257084,9525,1285709,9525,1285709,0xem1342961,873023l1314335,873023,1314335,882548,1342961,882548,1342961,873023xem1342961,0l1314335,0,1314335,9525,1342961,9525,1342961,0xem1400213,873023l1371587,873023,1371587,882548,1400213,882548,1400213,873023xem1400213,0l1371587,0,1371587,9525,1400213,9525,1400213,0xem1457464,873023l1428838,873023,1428838,882548,1457464,882548,1457464,873023xem1457464,0l1428838,0,1428838,9525,1457464,9525,1457464,0xem1514716,873023l1486090,873023,1486090,882548,1514716,882548,1514716,873023xem1514716,0l1486090,0,1486090,9525,1514716,9525,1514716,0xem1571955,873023l1543329,873023,1543329,882548,1571955,882548,1571955,873023xem1571955,0l1543329,0,1543329,9525,1571955,9525,1571955,0xem1629206,873023l1600581,873023,1600581,882548,1629206,882548,1629206,873023xem1629206,0l1600581,0,1600581,9525,1629206,9525,1629206,0xem1686458,873023l1657832,873023,1657832,882548,1686458,882548,1686458,873023xem1686458,0l1657832,0,1657832,9525,1686458,9525,1686458,0xem1743710,873023l1715084,873023,1715084,882548,1743710,882548,1743710,873023xem1743710,0l1715084,0,1715084,9525,1743710,9525,1743710,0xem1800961,873023l1772335,873023,1772335,882548,1800961,882548,1800961,873023xem1800961,0l1772335,0,1772335,9525,1800961,9525,1800961,0xem1858200,873023l1829587,873023,1829587,882548,1858200,882548,1858200,873023xem1858200,0l1829587,0,1829587,9525,1858200,9525,1858200,0xem1915452,873023l1886826,873023,1886826,882548,1915452,882548,1915452,873023xem1915452,0l1886826,0,1886826,9525,1915452,9525,1915452,0xem1972703,873023l1944077,873023,1944077,882548,1972703,882548,1972703,873023xem1972703,0l1944077,0,1944077,9525,1972703,9525,1972703,0xem2029955,873023l2001329,873023,2001329,882548,2029955,882548,2029955,873023xem2029955,0l2001329,0,2001329,9525,2029955,9525,2029955,0xem2087206,873023l2058581,873023,2058581,882548,2087206,882548,2087206,873023xem2087206,0l2058581,0,2058581,9525,2087206,9525,2087206,0xem2144458,873023l2115832,873023,2115832,882548,2144458,882548,2144458,873023xem2144458,0l2115832,0,2115832,9525,2144458,9525,2144458,0xem2201697,873023l2173071,873023,2173071,882548,2201697,882548,2201697,873023xem2201697,0l2173071,0,2173071,9525,2201697,9525,2201697,0xem2258949,873023l2230323,873023,2230323,882548,2258949,882548,2258949,873023xem2258949,0l2230323,0,2230323,9525,2258949,9525,2258949,0xem2316200,873023l2287574,873023,2287574,882548,2316200,882548,2316200,873023xem2316200,0l2287574,0,2287574,9525,2316200,9525,2316200,0xem2373452,873023l2344826,873023,2344826,882548,2373452,882548,2373452,873023xem2373452,0l2344826,0,2344826,9525,2373452,9525,2373452,0xem2430703,873023l2402078,873023,2402078,882548,2430703,882548,2430703,873023xem2430703,0l2402078,0,2402078,9525,2430703,9525,2430703,0xem2487942,873023l2459317,873023,2459317,882548,2487942,882548,2487942,873023xem2487942,0l2459317,0,2459317,9525,2487942,9525,2487942,0xem2545194,873023l2516568,873023,2516568,882548,2545194,882548,2545194,873023xem2545194,0l2516568,0,2516568,9525,2545194,9525,2545194,0xem2602446,873023l2573820,873023,2573820,882548,2602446,882548,2602446,873023xem2602446,0l2573820,0,2573820,9525,2602446,9525,2602446,0xem2659697,873023l2631071,873023,2631071,882548,2659697,882548,2659697,873023xem2659697,0l2631071,0,2631071,9525,2659697,9525,2659697,0xem2716949,873023l2688323,873023,2688323,882548,2716949,882548,2716949,873023xem2716949,0l2688323,0,2688323,9525,2716949,9525,2716949,0xem2774188,873023l2745575,873023,2745575,882548,2774188,882548,2774188,873023xem2774188,0l2745575,0,2745575,9525,2774188,9525,2774188,0xem2831439,873023l2802813,873023,2802813,882548,2831439,882548,2831439,873023xem2831439,0l2802813,0,2802813,9525,2831439,9525,2831439,0xem2888691,873023l2860065,873023,2860065,882548,2888691,882548,2888691,873023xem2888691,0l2860065,0,2860065,9525,2888691,9525,2888691,0xem2945942,873023l2917317,873023,2917317,882548,2945942,882548,2945942,873023xem2945942,0l2917317,0,2917317,9525,2945942,9525,2945942,0xem3003194,873023l2974568,873023,2974568,882548,3003194,882548,3003194,873023xem3003194,0l2974568,0,2974568,9525,3003194,9525,3003194,0xem3060446,873023l3031820,873023,3031820,882548,3060446,882548,3060446,873023xem3060446,0l3031820,0,3031820,9525,3060446,9525,3060446,0xem3117685,873023l3089059,873023,3089059,882548,3117685,882548,3117685,873023xem3117685,0l3089059,0,3089059,9525,3117685,9525,3117685,0xem3174936,873023l3146310,873023,3146310,882548,3174936,882548,3174936,873023xem3174936,0l3146310,0,3146310,9525,3174936,9525,3174936,0xem3232188,873023l3203562,873023,3203562,882548,3232188,882548,3232188,873023xem3232188,0l3203562,0,3203562,9525,3232188,9525,3232188,0xem3289439,873023l3260814,873023,3260814,882548,3289439,882548,3289439,873023xem3289439,0l3260814,0,3260814,9525,3289439,9525,3289439,0xem3346691,873023l3318065,873023,3318065,882548,3346691,882548,3346691,873023xem3346691,0l3318065,0,3318065,9525,3346691,9525,3346691,0xem3403930,873023l3375317,873023,3375317,882548,3403930,882548,3403930,873023xem3403930,0l3375317,0,3375317,9525,3403930,9525,3403930,0xem3461181,873023l3432556,873023,3432556,882548,3461181,882548,3461181,873023xem3461181,0l3432556,0,3432556,9525,3461181,9525,3461181,0xem3518433,873023l3489807,873023,3489807,882548,3518433,882548,3518433,873023xem3518433,0l3489807,0,3489807,9525,3518433,9525,3518433,0xem3575685,873023l3547059,873023,3547059,882548,3575685,882548,3575685,873023xem3575685,0l3547059,0,3547059,9525,3575685,9525,3575685,0xem3632936,873023l3604310,873023,3604310,882548,3632936,882548,3632936,873023xem3632936,0l3604310,0,3604310,9525,3632936,9525,3632936,0xem3690175,873023l3661562,873023,3661562,882548,3690175,882548,3690175,873023xem3690175,0l3661562,0,3661562,9525,3690175,9525,3690175,0xem3747427,873023l3718801,873023,3718801,882548,3747427,882548,3747427,873023xem3747427,0l3718801,0,3718801,9525,3747427,9525,3747427,0xem3804678,873023l3776053,873023,3776053,882548,3804678,882548,3804678,873023xem3804678,0l3776053,0,3776053,9525,3804678,9525,3804678,0xem3861930,873023l3833304,873023,3833304,882548,3861930,882548,3861930,873023xem3861930,0l3833304,0,3833304,9525,3861930,9525,3861930,0xem3919182,873023l3890556,873023,3890556,882548,3919182,882548,3919182,873023xem3919182,0l3890556,0,3890556,9525,3919182,9525,3919182,0xem3976433,873023l3947807,873023,3947807,882548,3976433,882548,3976433,873023xem3976433,0l3947807,0,3947807,9525,3976433,9525,3976433,0xem4033672,873023l4005046,873023,4005046,882548,4033672,882548,4033672,873023xem4033672,0l4005046,0,4005046,9525,4033672,9525,4033672,0xem4090924,873023l4062298,873023,4062298,882548,4090924,882548,4090924,873023xem4090924,0l4062298,0,4062298,9525,4090924,9525,4090924,0xem4148175,873023l4119549,873023,4119549,882548,4148175,882548,4148175,873023xem4148175,0l4119549,0,4119549,9525,4148175,9525,4148175,0xem4205427,873023l4176801,873023,4176801,882548,4205427,882548,4205427,873023xem4205427,0l4176801,0,4176801,9525,4205427,9525,4205427,0xem4262679,873023l4234053,873023,4234053,882548,4262679,882548,4262679,873023xem4262679,0l4234053,0,4234053,9525,4262679,9525,4262679,0xem4319917,873023l4291304,873023,4291304,882548,4319917,882548,4319917,873023xem4319917,0l4291304,0,4291304,9525,4319917,9525,4319917,0xem4377169,873023l4348543,873023,4348543,882548,4377169,882548,4377169,873023xem4377169,0l4348543,0,4348543,9525,4377169,9525,4377169,0xem4434421,873023l4405795,873023,4405795,882548,4434421,882548,4434421,873023xem4434421,0l4405795,0,4405795,9525,4434421,9525,4434421,0xem4491672,873023l4463046,873023,4463046,882548,4491672,882548,4491672,873023xem4491672,0l4463046,0,4463046,9525,4491672,9525,4491672,0xem4548924,873023l4520298,873023,4520298,882548,4548924,882548,4548924,873023xem4548924,0l4520298,0,4520298,9525,4548924,9525,4548924,0xem4606175,873023l4577550,873023,4577550,882548,4606175,882548,4606175,873023xem4606175,0l4577550,0,4577550,9525,4606175,9525,4606175,0xem4663414,873023l4634789,873023,4634789,882548,4663414,882548,4663414,873023xem4663414,0l4634789,0,4634789,9525,4663414,9525,4663414,0xem4720666,873023l4692040,873023,4692040,882548,4720666,882548,4720666,873023xem4720666,0l4692040,0,4692040,9525,4720666,9525,4720666,0xem4777918,873023l4749292,873023,4749292,882548,4777918,882548,4777918,873023xem4777918,0l4749292,0,4749292,9525,4777918,9525,4777918,0xem4835169,873023l4806543,873023,4806543,882548,4835169,882548,4835169,873023xem4835169,0l4806543,0,4806543,9525,4835169,9525,4835169,0xem4892421,873023l4863795,873023,4863795,882548,4892421,882548,4892421,873023xem4892421,0l4863795,0,4863795,9525,4892421,9525,4892421,0xem4949660,873023l4921034,873023,4921034,882548,4949660,882548,4949660,873023xem4949660,0l4921034,0,4921034,9525,4949660,9525,4949660,0xem5006911,873023l4978285,873023,4978285,882548,5006911,882548,5006911,873023xem5006911,0l4978285,0,4978285,9525,5006911,9525,5006911,0xem5064163,873023l5035537,873023,5035537,882548,5064163,882548,5064163,873023xem5064163,0l5035537,0,5035537,9525,5064163,9525,5064163,0xem5121414,873023l5092789,873023,5092789,882548,5121414,882548,5121414,873023xem5121414,0l5092789,0,5092789,9525,5121414,9525,5121414,0xem5178666,873023l5150040,873023,5150040,882548,5178666,882548,5178666,873023xem5178666,0l5150040,0,5150040,9525,5178666,9525,5178666,0xem5235905,873023l5207292,873023,5207292,882548,5235905,882548,5235905,873023xem5235905,0l5207292,0,5207292,9525,5235905,9525,5235905,0xem5293157,873023l5264531,873023,5264531,882548,5293157,882548,5293157,873023xem5293157,0l5264531,0,5264531,9525,5293157,9525,5293157,0xem5350408,873023l5321782,873023,5321782,882548,5350408,882548,5350408,873023xem5350408,0l5321782,0,5321782,9525,5350408,9525,5350408,0xem5407660,873023l5379034,873023,5379034,882548,5407660,882548,5407660,873023xem5407660,0l5379034,0,5379034,9525,5407660,9525,5407660,0xem5464911,873023l5436286,873023,5436286,882548,5464911,882548,5464911,873023xem5464911,0l5436286,0,5436286,9525,5464911,9525,5464911,0xem5522163,873023l5493537,873023,5493537,882548,5522163,882548,5522163,873023xem5522163,0l5493537,0,5493537,9525,5522163,9525,5522163,0xem5579402,873023l5550776,873023,5550776,882548,5579402,882548,5579402,873023xem5579402,0l5550776,0,5550776,9525,5579402,9525,5579402,0xem5636653,873023l5608028,873023,5608028,882548,5636653,882548,5636653,873023xem5636653,0l5608028,0,5608028,9525,5636653,9525,5636653,0xem5693905,873023l5665279,873023,5665279,882548,5693905,882548,5693905,873023xem5693905,0l5665279,0,5665279,9525,5693905,9525,5693905,0xem5751157,873023l5722531,873023,5722531,882548,5751157,882548,5751157,873023xem5751157,0l5722531,0,5722531,9525,5751157,9525,5751157,0xem5808408,873023l5779782,873023,5779782,882548,5808408,882548,5808408,873023xem5808408,0l5779782,0,5779782,9525,5808408,9525,5808408,0xem5865647,873023l5837034,873023,5837034,882548,5865647,882548,5865647,873023xem5865647,0l5837034,0,5837034,9525,5865647,9525,5865647,0xem5922899,873023l5894273,873023,5894273,882548,5922899,882548,5922899,873023xem5922899,0l5894273,0,5894273,9525,5922899,9525,5922899,0xem5980150,873023l5951525,873023,5951525,882548,5980150,882548,5980150,873023xem5980150,0l5951525,0,5951525,9525,5980150,9525,5980150,0xem6037402,873023l6008776,873023,6008776,882548,6037402,882548,6037402,873023xem6037402,0l6008776,0,6008776,9525,6037402,9525,6037402,0xem6094654,873023l6066028,873023,6066028,882548,6094654,882548,6094654,873023xem6094654,0l6066028,0,6066028,9525,6094654,9525,6094654,0xem6151892,873023l6123279,873023,6123279,882548,6151892,882548,6151892,873023xem6151892,0l6123279,0,6123279,9525,6151892,9525,6151892,0xem6209144,873023l6180518,873023,6180518,882548,6209144,882548,6209144,873023xem6209144,0l6180518,0,6180518,9525,6209144,9525,6209144,0xem6252807,11176l6240691,2921,6239078,2667,6238976,2921,6235814,11430,6236995,11684,6246088,17907,6252807,11176xem6261328,857618l6252464,854329,6252222,855548,6246126,864565,6236995,870737,6235801,870991,6235903,871245,6239078,879754,6240691,879500,6252730,871296,6260998,859243,6261328,857618xem6261328,24930l6260998,23304,6252807,11188,6246088,17907,6252222,27000,6252464,28219,6261328,24930xem6264008,799071l6254483,799071,6254483,827697,6264008,827697,6264008,799071xem6264008,741819l6254483,741819,6254483,770445,6264008,770445,6264008,741819xem6264008,684580l6254483,684580,6254483,713206,6264008,713206,6264008,684580xem6264008,627329l6254483,627329,6254483,655955,6264008,655955,6264008,627329xem6264008,570077l6254483,570077,6254483,598703,6264008,598703,6264008,570077xem6264008,512838l6254483,512838,6254483,541451,6264008,541451,6264008,512838xem6264008,455587l6254483,455587,6254483,484212,6264008,484212,6264008,455587xem6264008,398335l6254483,398335,6254483,426961,6264008,426961,6264008,398335xem6264008,341096l6254483,341096,6254483,369709,6264008,369709,6264008,341096xem6264008,283845l6254483,283845,6254483,312470,6264008,312470,6264008,283845xem6264008,226593l6254483,226593,6254483,255219,6264008,255219,6264008,226593xem6264008,169341l6254483,169341,6254483,197967,6264008,197967,6264008,169341xem6264008,112102l6254483,112102,6254483,140728,6264008,140728,6264008,112102xem6264008,54851l6254483,54851,6254483,83477,6264008,83477,6264008,548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1193284;top:140976;height:374650;width:1181735;" fillcolor="#EDF2F6" filled="t" stroked="f" coordsize="1181735,374650" o:gfxdata="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mlvK8AAAA&#10;2wAAAA8AAAAAAAAAAQAgAAAAIgAAAGRycy9kb3ducmV2LnhtbFBLAQIUABQAAAAIAIdO4kAzLwWe&#10;OwAAADkAAAAQAAAAAAAAAAEAIAAAAAsBAABkcnMvc2hhcGV4bWwueG1sUEsFBgAAAAAGAAYAWwEA&#10;ALUDAAAAAA==&#10;" path="m926490,244424l924229,233324,918095,224243,909002,218109,897915,215849,208254,215849,197154,218109,188074,224243,181927,233324,179679,244424,179679,346024,181927,357124,188074,366204,197154,372338,208254,374599,897915,374599,909002,372338,918095,366204,924229,357124,926490,346024,926490,244424xem1181188,28575l1178928,17475,1172794,8394,1163713,2260,1152613,0,28575,0,17487,2260,8394,8394,2260,17475,0,28575,0,130175,2260,141274,8394,150355,17487,156489,28575,158750,1152613,158750,1163713,156489,1172794,150355,1178928,141274,1181188,130175,1181188,28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" o:spid="_x0000_s1026" o:spt="202" type="#_x0000_t202" style="position:absolute;left:0;top:0;height:882650;width:626427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C239E5">
                        <w:pPr>
                          <w:spacing w:before="14" w:line="240" w:lineRule="auto"/>
                          <w:rPr>
                            <w:sz w:val="19"/>
                          </w:rPr>
                        </w:pPr>
                      </w:p>
                      <w:p w14:paraId="6AB1B60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64"/>
                          </w:tabs>
                          <w:spacing w:before="0"/>
                          <w:ind w:left="364" w:right="0" w:hanging="125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Email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Address: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"mailto:admin@admin.com"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admin@admin.com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fldChar w:fldCharType="end"/>
                        </w:r>
                      </w:p>
                      <w:p w14:paraId="301F976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64"/>
                          </w:tabs>
                          <w:spacing w:before="96"/>
                          <w:ind w:left="364" w:right="0" w:hanging="125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Default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Password: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Admin123!</w:t>
                        </w:r>
                      </w:p>
                      <w:p w14:paraId="0D8F064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64"/>
                          </w:tabs>
                          <w:spacing w:before="75"/>
                          <w:ind w:left="364" w:right="0" w:hanging="1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Level: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Full</w:t>
                        </w:r>
                        <w:r>
                          <w:rPr>
                            <w:color w:val="2D364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Access</w:t>
                        </w:r>
                        <w:r>
                          <w:rPr>
                            <w:color w:val="2D364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(Admin</w:t>
                        </w:r>
                        <w:r>
                          <w:rPr>
                            <w:color w:val="2D364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Configuration</w:t>
                        </w:r>
                        <w:r>
                          <w:rPr>
                            <w:color w:val="2D3648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Module)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27D0416">
      <w:pPr>
        <w:pStyle w:val="7"/>
        <w:spacing w:before="37"/>
        <w:rPr>
          <w:sz w:val="22"/>
        </w:rPr>
      </w:pPr>
    </w:p>
    <w:p w14:paraId="626501C9">
      <w:pPr>
        <w:pStyle w:val="3"/>
      </w:pPr>
      <w:bookmarkStart w:id="6" w:name="Login Security Policies"/>
      <w:bookmarkEnd w:id="6"/>
      <w:r>
        <w:rPr>
          <w:color w:val="1A365D"/>
        </w:rPr>
        <w:t>Login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Security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Policies</w:t>
      </w:r>
    </w:p>
    <w:p w14:paraId="5F253E9B">
      <w:pPr>
        <w:pStyle w:val="7"/>
        <w:spacing w:before="17"/>
        <w:rPr>
          <w:rFonts w:ascii="Arial"/>
          <w:b/>
        </w:rPr>
      </w:pPr>
    </w:p>
    <w:p w14:paraId="029CDE58">
      <w:pPr>
        <w:pStyle w:val="9"/>
        <w:numPr>
          <w:ilvl w:val="2"/>
          <w:numId w:val="1"/>
        </w:numPr>
        <w:tabs>
          <w:tab w:val="left" w:pos="328"/>
        </w:tabs>
        <w:spacing w:before="0" w:after="0" w:line="333" w:lineRule="auto"/>
        <w:ind w:left="328" w:right="259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Password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Visibility: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Click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Eye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icon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right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side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password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field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toggle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character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visibility and prevent entry errors.</w:t>
      </w:r>
    </w:p>
    <w:p w14:paraId="1547DC42">
      <w:pPr>
        <w:pStyle w:val="9"/>
        <w:numPr>
          <w:ilvl w:val="2"/>
          <w:numId w:val="1"/>
        </w:numPr>
        <w:tabs>
          <w:tab w:val="left" w:pos="328"/>
        </w:tabs>
        <w:spacing w:before="91" w:after="0" w:line="355" w:lineRule="auto"/>
        <w:ind w:left="328" w:right="629" w:hanging="126"/>
        <w:jc w:val="left"/>
        <w:rPr>
          <w:color w:val="2D3648"/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2723515</wp:posOffset>
                </wp:positionH>
                <wp:positionV relativeFrom="paragraph">
                  <wp:posOffset>263525</wp:posOffset>
                </wp:positionV>
                <wp:extent cx="3860165" cy="16446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0165" cy="164465"/>
                          <a:chOff x="0" y="0"/>
                          <a:chExt cx="3860165" cy="1644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789"/>
                            <a:ext cx="386016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165" h="158750">
                                <a:moveTo>
                                  <a:pt x="3831245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831245" y="0"/>
                                </a:lnTo>
                                <a:lnTo>
                                  <a:pt x="3842340" y="2254"/>
                                </a:lnTo>
                                <a:lnTo>
                                  <a:pt x="3851426" y="8393"/>
                                </a:lnTo>
                                <a:lnTo>
                                  <a:pt x="3857565" y="17479"/>
                                </a:lnTo>
                                <a:lnTo>
                                  <a:pt x="3859820" y="28575"/>
                                </a:lnTo>
                                <a:lnTo>
                                  <a:pt x="3859820" y="130174"/>
                                </a:lnTo>
                                <a:lnTo>
                                  <a:pt x="3857565" y="141270"/>
                                </a:lnTo>
                                <a:lnTo>
                                  <a:pt x="3851426" y="150356"/>
                                </a:lnTo>
                                <a:lnTo>
                                  <a:pt x="3842340" y="156495"/>
                                </a:lnTo>
                                <a:lnTo>
                                  <a:pt x="3831245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8601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60DC9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"Invalid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password.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attempt(s)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remaining."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4.45pt;margin-top:20.75pt;height:12.95pt;width:303.95pt;mso-position-horizontal-relative:page;z-index:251661312;mso-width-relative:page;mso-height-relative:page;" coordsize="3860165,164465" o:gfxdata="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PUs8GtsAAAAKAQAADwAAAAAAAAAB&#10;ACAAAAAiAAAAZHJzL2Rvd25yZXYueG1sUEsBAhQAFAAAAAgAh07iQJrPeghjAwAAhgoAAA4AAAAA&#10;AAAAAQAgAAAAKgEAAGRycy9lMm9Eb2MueG1sUEsFBgAAAAAGAAYAWQEAAP8GAAAAAA==&#10;">
                <o:lock v:ext="edit" aspectratio="f"/>
                <v:shape id="Graphic 29" o:spid="_x0000_s1026" o:spt="100" style="position:absolute;left:0;top:2789;height:158750;width:3860165;" fillcolor="#EDF2F6" filled="t" stroked="f" coordsize="3860165,158750" o:gfxdata="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NwGC8AAAA&#10;2wAAAA8AAAAAAAAAAQAgAAAAIgAAAGRycy9kb3ducmV2LnhtbFBLAQIUABQAAAAIAIdO4kAzLwWe&#10;OwAAADkAAAAQAAAAAAAAAAEAIAAAAAsBAABkcnMvc2hhcGV4bWwueG1sUEsFBgAAAAAGAAYAWwEA&#10;ALUDAAAAAA==&#10;" path="m3831245,158749l28575,158749,17479,156495,8393,150356,2254,141270,0,130174,0,28575,2254,17479,8393,8393,17479,2254,28575,0,3831245,0,3842340,2254,3851426,8393,3857565,17479,3859820,28575,3859820,130174,3857565,141270,3851426,150356,3842340,156495,3831245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164465;width:3860165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160DC9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"Invalid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password.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attempt(s)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remaining."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2D3648"/>
          <w:sz w:val="20"/>
        </w:rPr>
        <w:t>Failed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Login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Attempts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Counter: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You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are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allowed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up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5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failed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login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entries.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If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validation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fails,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 interface triggers an alert stating:</w:t>
      </w:r>
    </w:p>
    <w:p w14:paraId="2AD8879B">
      <w:pPr>
        <w:pStyle w:val="9"/>
        <w:numPr>
          <w:ilvl w:val="2"/>
          <w:numId w:val="1"/>
        </w:numPr>
        <w:tabs>
          <w:tab w:val="left" w:pos="328"/>
        </w:tabs>
        <w:spacing w:before="69" w:after="0" w:line="355" w:lineRule="auto"/>
        <w:ind w:left="328" w:right="642" w:hanging="126"/>
        <w:jc w:val="left"/>
        <w:rPr>
          <w:color w:val="2D3648"/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5079365</wp:posOffset>
                </wp:positionH>
                <wp:positionV relativeFrom="paragraph">
                  <wp:posOffset>249555</wp:posOffset>
                </wp:positionV>
                <wp:extent cx="1640840" cy="164465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0839" cy="164465"/>
                          <a:chOff x="0" y="0"/>
                          <a:chExt cx="1640839" cy="164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789"/>
                            <a:ext cx="164083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158750">
                                <a:moveTo>
                                  <a:pt x="1640327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40327" y="0"/>
                                </a:lnTo>
                                <a:lnTo>
                                  <a:pt x="1640327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640839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07C6A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"Account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locked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due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9.95pt;margin-top:19.65pt;height:12.95pt;width:129.2pt;mso-position-horizontal-relative:page;z-index:251661312;mso-width-relative:page;mso-height-relative:page;" coordsize="1640839,164465" o:gfxdata="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Bur53r2gAAAAoBAAAPAAAAAAAAAAEAIAAAACIAAABkcnMvZG93&#10;bnJldi54bWxQSwECFAAUAAAACACHTuJA6P+EgRsDAAAUCQAADgAAAAAAAAABACAAAAApAQAAZHJz&#10;L2Uyb0RvYy54bWxQSwUGAAAAAAYABgBZAQAAtgYAAAAA&#10;">
                <o:lock v:ext="edit" aspectratio="f"/>
                <v:shape id="Graphic 32" o:spid="_x0000_s1026" o:spt="100" style="position:absolute;left:0;top:2789;height:158750;width:1640839;" fillcolor="#EDF2F6" filled="t" stroked="f" coordsize="1640839,158750" o:gfxdata="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wrAG8AAAA&#10;2wAAAA8AAAAAAAAAAQAgAAAAIgAAAGRycy9kb3ducmV2LnhtbFBLAQIUABQAAAAIAIdO4kAzLwWe&#10;OwAAADkAAAAQAAAAAAAAAAEAIAAAAAsBAABkcnMvc2hhcGV4bWwueG1sUEsFBgAAAAAGAAYAWwEA&#10;ALUDAAAAAA==&#10;" path="m1640327,158750l28575,158750,17479,156495,8393,150356,2254,141270,0,130175,0,28575,2254,17479,8393,8393,17479,2254,28575,0,1640327,0,1640327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0;top:0;height:164465;width:1640839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E07C6A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"Account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locked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due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2D3648"/>
          <w:sz w:val="20"/>
        </w:rPr>
        <w:t>Account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Lockout: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After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5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consecutive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failed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verification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attempts,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account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profile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is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locked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 xml:space="preserve">15 minutes </w:t>
      </w:r>
      <w:r>
        <w:rPr>
          <w:color w:val="2D3648"/>
          <w:sz w:val="20"/>
        </w:rPr>
        <w:t>to prevent brute-force perimeter penetration. The system displays:</w:t>
      </w:r>
    </w:p>
    <w:p w14:paraId="30F28BFD">
      <w:pPr>
        <w:spacing w:line="240" w:lineRule="auto"/>
        <w:ind w:left="328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740150" cy="164465"/>
                <wp:effectExtent l="0" t="0" r="0" b="6985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0150" cy="164465"/>
                          <a:chOff x="0" y="0"/>
                          <a:chExt cx="3740150" cy="1644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789"/>
                            <a:ext cx="37401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0" h="158750">
                                <a:moveTo>
                                  <a:pt x="3711224" y="158750"/>
                                </a:move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  <a:lnTo>
                                  <a:pt x="3711224" y="0"/>
                                </a:lnTo>
                                <a:lnTo>
                                  <a:pt x="3722319" y="2254"/>
                                </a:lnTo>
                                <a:lnTo>
                                  <a:pt x="3731405" y="8393"/>
                                </a:lnTo>
                                <a:lnTo>
                                  <a:pt x="3737545" y="17479"/>
                                </a:lnTo>
                                <a:lnTo>
                                  <a:pt x="3739799" y="28575"/>
                                </a:lnTo>
                                <a:lnTo>
                                  <a:pt x="3739799" y="130175"/>
                                </a:lnTo>
                                <a:lnTo>
                                  <a:pt x="3737545" y="141270"/>
                                </a:lnTo>
                                <a:lnTo>
                                  <a:pt x="3731405" y="150356"/>
                                </a:lnTo>
                                <a:lnTo>
                                  <a:pt x="3722319" y="156495"/>
                                </a:lnTo>
                                <a:lnTo>
                                  <a:pt x="3711224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7401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FE500">
                              <w:pPr>
                                <w:spacing w:before="45" w:line="214" w:lineRule="exact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too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many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failed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attempts.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again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minutes."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.95pt;width:294.5pt;" coordsize="3740150,164465" o:gfxdata="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BL00HZ1AAAAAQBAAAPAAAAAAAAAAEAIAAAACIAAABkcnMv&#10;ZG93bnJldi54bWxQSwECFAAUAAAACACHTuJAICLvsyQDAAAoCQAADgAAAAAAAAABACAAAAAjAQAA&#10;ZHJzL2Uyb0RvYy54bWxQSwUGAAAAAAYABgBZAQAAuQYAAAAA&#10;">
                <o:lock v:ext="edit" aspectratio="f"/>
                <v:shape id="Graphic 35" o:spid="_x0000_s1026" o:spt="100" style="position:absolute;left:0;top:2789;height:158750;width:3740150;" fillcolor="#EDF2F6" filled="t" stroked="f" coordsize="3740150,158750" o:gfxdata="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qdIZvQAA&#10;ANsAAAAPAAAAAAAAAAEAIAAAACIAAABkcnMvZG93bnJldi54bWxQSwECFAAUAAAACACHTuJAMy8F&#10;njsAAAA5AAAAEAAAAAAAAAABACAAAAAMAQAAZHJzL3NoYXBleG1sLnhtbFBLBQYAAAAABgAGAFsB&#10;AAC2AwAAAAA=&#10;" path="m3711224,158750l0,158750,0,0,3711224,0,3722319,2254,3731405,8393,3737545,17479,3739799,28575,3739799,130175,3737545,141270,3731405,150356,3722319,156495,3711224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" o:spid="_x0000_s1026" o:spt="202" type="#_x0000_t202" style="position:absolute;left:0;top:0;height:164465;width:374015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6FE500">
                        <w:pPr>
                          <w:spacing w:before="45" w:line="214" w:lineRule="exact"/>
                          <w:ind w:left="-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too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many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failed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attempts.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Try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again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15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minutes."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126CB3C">
      <w:pPr>
        <w:pStyle w:val="9"/>
        <w:numPr>
          <w:ilvl w:val="2"/>
          <w:numId w:val="1"/>
        </w:numPr>
        <w:tabs>
          <w:tab w:val="left" w:pos="327"/>
        </w:tabs>
        <w:spacing w:before="114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Deactivated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Users: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Inactive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suspended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accounts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are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restricted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at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routing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level.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user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greeted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4"/>
          <w:sz w:val="20"/>
        </w:rPr>
        <w:t>with:</w:t>
      </w:r>
    </w:p>
    <w:p w14:paraId="4CB683D8">
      <w:pPr>
        <w:pStyle w:val="7"/>
        <w:spacing w:before="1"/>
        <w:rPr>
          <w:sz w:val="6"/>
        </w:rPr>
      </w:pPr>
      <w:r>
        <w:rPr>
          <w:sz w:val="6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59690</wp:posOffset>
                </wp:positionV>
                <wp:extent cx="2991485" cy="16446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1485" cy="164465"/>
                          <a:chOff x="0" y="0"/>
                          <a:chExt cx="2991485" cy="1644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789"/>
                            <a:ext cx="299148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1485" h="158750">
                                <a:moveTo>
                                  <a:pt x="2962498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962498" y="0"/>
                                </a:lnTo>
                                <a:lnTo>
                                  <a:pt x="2973593" y="2254"/>
                                </a:lnTo>
                                <a:lnTo>
                                  <a:pt x="2982679" y="8393"/>
                                </a:lnTo>
                                <a:lnTo>
                                  <a:pt x="2988818" y="17479"/>
                                </a:lnTo>
                                <a:lnTo>
                                  <a:pt x="2991073" y="28575"/>
                                </a:lnTo>
                                <a:lnTo>
                                  <a:pt x="2991073" y="130174"/>
                                </a:lnTo>
                                <a:lnTo>
                                  <a:pt x="2988818" y="141270"/>
                                </a:lnTo>
                                <a:lnTo>
                                  <a:pt x="2982679" y="150356"/>
                                </a:lnTo>
                                <a:lnTo>
                                  <a:pt x="2973593" y="156495"/>
                                </a:lnTo>
                                <a:lnTo>
                                  <a:pt x="2962498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9914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451B7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"Account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deactivated.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Contact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admin."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4.7pt;height:12.95pt;width:235.55pt;mso-position-horizontal-relative:page;mso-wrap-distance-bottom:0pt;mso-wrap-distance-top:0pt;z-index:-251623424;mso-width-relative:page;mso-height-relative:page;" coordsize="2991485,164465" o:gfxdata="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HjxfIzYAAAACAEAAA8AAAAAAAAAAQAgAAAA&#10;IgAAAGRycy9kb3ducmV2LnhtbFBLAQIUABQAAAAIAIdO4kAEed7cYQMAAIYKAAAOAAAAAAAAAAEA&#10;IAAAACcBAABkcnMvZTJvRG9jLnhtbFBLBQYAAAAABgAGAFkBAAD6BgAAAAA=&#10;">
                <o:lock v:ext="edit" aspectratio="f"/>
                <v:shape id="Graphic 38" o:spid="_x0000_s1026" o:spt="100" style="position:absolute;left:0;top:2789;height:158750;width:2991485;" fillcolor="#EDF2F6" filled="t" stroked="f" coordsize="2991485,158750" o:gfxdata="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OgsW5AAAA2wAA&#10;AA8AAAAAAAAAAQAgAAAAIgAAAGRycy9kb3ducmV2LnhtbFBLAQIUABQAAAAIAIdO4kAzLwWeOwAA&#10;ADkAAAAQAAAAAAAAAAEAIAAAAAgBAABkcnMvc2hhcGV4bWwueG1sUEsFBgAAAAAGAAYAWwEAALID&#10;AAAAAA==&#10;" path="m2962498,158749l28575,158749,17479,156495,8393,150356,2254,141270,0,130174,0,28575,2254,17479,8393,8393,17479,2254,28575,0,2962498,0,2973593,2254,2982679,8393,2988818,17479,2991073,28575,2991073,130174,2988818,141270,2982679,150356,2973593,156495,2962498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" o:spid="_x0000_s1026" o:spt="202" type="#_x0000_t202" style="position:absolute;left:0;top:0;height:164465;width:299148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451B7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"Account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deactivated.</w:t>
                        </w:r>
                        <w:r>
                          <w:rPr>
                            <w:rFonts w:ascii="Courier New"/>
                            <w:color w:val="2D3648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Contact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admin."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0B2A1F">
      <w:pPr>
        <w:pStyle w:val="7"/>
        <w:spacing w:before="222"/>
        <w:rPr>
          <w:sz w:val="27"/>
        </w:rPr>
      </w:pPr>
    </w:p>
    <w:p w14:paraId="65D920A4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-14605</wp:posOffset>
                </wp:positionV>
                <wp:extent cx="38100" cy="27432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51pt;margin-top:-1.15pt;height:21.6pt;width:3pt;mso-position-horizontal-relative:page;z-index:251660288;mso-width-relative:page;mso-height-relative:page;" fillcolor="#F4D35D" filled="t" stroked="f" coordsize="38100,274320" o:gfxdata="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xO9ZtYAAAAJAQAA&#10;DwAAAAAAAAABACAAAAAiAAAAZHJzL2Rvd25yZXYueG1sUEsBAhQAFAAAAAgAh07iQEaZpX0bAgAA&#10;4QQAAA4AAAAAAAAAAQAgAAAAJQEAAGRycy9lMm9Eb2MueG1sUEsFBgAAAAAGAAYAWQEAALIFAAAA&#10;AA=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7" w:name="3. User Roles &amp; Access Permissions Matri"/>
      <w:bookmarkEnd w:id="7"/>
      <w:r>
        <w:rPr>
          <w:color w:val="0C3B66"/>
        </w:rPr>
        <w:t>User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Roles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Access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Permissions</w:t>
      </w:r>
      <w:r>
        <w:rPr>
          <w:color w:val="0C3B66"/>
          <w:spacing w:val="-7"/>
        </w:rPr>
        <w:t xml:space="preserve"> </w:t>
      </w:r>
      <w:r>
        <w:rPr>
          <w:color w:val="0C3B66"/>
          <w:spacing w:val="-2"/>
        </w:rPr>
        <w:t>Matrix</w:t>
      </w:r>
    </w:p>
    <w:p w14:paraId="488A73A5">
      <w:pPr>
        <w:pStyle w:val="7"/>
        <w:spacing w:before="30"/>
        <w:rPr>
          <w:rFonts w:ascii="Arial"/>
          <w:b/>
          <w:sz w:val="27"/>
        </w:rPr>
      </w:pPr>
    </w:p>
    <w:p w14:paraId="3E807395">
      <w:pPr>
        <w:spacing w:before="0" w:line="333" w:lineRule="auto"/>
        <w:ind w:left="28" w:right="0" w:firstLine="0"/>
        <w:jc w:val="left"/>
        <w:rPr>
          <w:sz w:val="20"/>
        </w:rPr>
      </w:pPr>
      <w:r>
        <w:rPr>
          <w:color w:val="2D3648"/>
          <w:sz w:val="20"/>
        </w:rPr>
        <w:t>The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relies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heavily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on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strict</w:t>
      </w:r>
      <w:r>
        <w:rPr>
          <w:color w:val="2D3648"/>
          <w:spacing w:val="40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Role-Based</w:t>
      </w:r>
      <w:r>
        <w:rPr>
          <w:rFonts w:ascii="Arial"/>
          <w:b/>
          <w:color w:val="2D3648"/>
          <w:spacing w:val="40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Access</w:t>
      </w:r>
      <w:r>
        <w:rPr>
          <w:rFonts w:ascii="Arial"/>
          <w:b/>
          <w:color w:val="2D3648"/>
          <w:spacing w:val="40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Control</w:t>
      </w:r>
      <w:r>
        <w:rPr>
          <w:rFonts w:ascii="Arial"/>
          <w:b/>
          <w:color w:val="2D3648"/>
          <w:spacing w:val="40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(RBAC)</w:t>
      </w:r>
      <w:r>
        <w:rPr>
          <w:rFonts w:ascii="Arial"/>
          <w:b/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matrices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enforce</w:t>
      </w:r>
      <w:r>
        <w:rPr>
          <w:color w:val="2D3648"/>
          <w:spacing w:val="40"/>
          <w:sz w:val="20"/>
        </w:rPr>
        <w:t xml:space="preserve"> </w:t>
      </w:r>
      <w:r>
        <w:rPr>
          <w:color w:val="2D3648"/>
          <w:sz w:val="20"/>
        </w:rPr>
        <w:t>operational security limits across business domains.</w:t>
      </w:r>
    </w:p>
    <w:p w14:paraId="3600ACA4">
      <w:pPr>
        <w:pStyle w:val="7"/>
        <w:spacing w:before="42"/>
      </w:pPr>
    </w:p>
    <w:p w14:paraId="2FF9A4A7">
      <w:pPr>
        <w:pStyle w:val="3"/>
        <w:spacing w:before="1"/>
      </w:pPr>
      <w:bookmarkStart w:id="8" w:name="Core Roles Overview"/>
      <w:bookmarkEnd w:id="8"/>
      <w:r>
        <w:rPr>
          <w:color w:val="1A365D"/>
        </w:rPr>
        <w:t>Core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Roles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Overview</w:t>
      </w:r>
    </w:p>
    <w:p w14:paraId="7A72E66C">
      <w:pPr>
        <w:pStyle w:val="9"/>
        <w:numPr>
          <w:ilvl w:val="0"/>
          <w:numId w:val="3"/>
        </w:numPr>
        <w:tabs>
          <w:tab w:val="left" w:pos="153"/>
        </w:tabs>
        <w:spacing w:before="247" w:after="0" w:line="333" w:lineRule="auto"/>
        <w:ind w:left="28" w:right="371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Admin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/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Super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Admin: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Complete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access,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user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account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registration,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security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role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configurations,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database backups, global settings, and audit log tracking charts.</w:t>
      </w:r>
    </w:p>
    <w:p w14:paraId="30773BE5">
      <w:pPr>
        <w:pStyle w:val="9"/>
        <w:spacing w:after="0" w:line="333" w:lineRule="auto"/>
        <w:jc w:val="left"/>
        <w:rPr>
          <w:sz w:val="20"/>
        </w:rPr>
        <w:sectPr>
          <w:pgSz w:w="11910" w:h="16840"/>
          <w:pgMar w:top="1220" w:right="992" w:bottom="700" w:left="992" w:header="0" w:footer="504" w:gutter="0"/>
          <w:cols w:space="720" w:num="1"/>
        </w:sectPr>
      </w:pPr>
    </w:p>
    <w:p w14:paraId="460221D4">
      <w:pPr>
        <w:pStyle w:val="9"/>
        <w:numPr>
          <w:ilvl w:val="0"/>
          <w:numId w:val="3"/>
        </w:numPr>
        <w:tabs>
          <w:tab w:val="left" w:pos="153"/>
        </w:tabs>
        <w:spacing w:before="47" w:after="0" w:line="333" w:lineRule="auto"/>
        <w:ind w:left="28" w:right="401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Warehouse</w:t>
      </w:r>
      <w:r>
        <w:rPr>
          <w:rFonts w:ascii="Arial" w:hAnsi="Arial"/>
          <w:b/>
          <w:color w:val="2A6BAF"/>
          <w:spacing w:val="-6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Manager:</w:t>
      </w:r>
      <w:r>
        <w:rPr>
          <w:rFonts w:ascii="Arial" w:hAnsi="Arial"/>
          <w:b/>
          <w:color w:val="2A6BAF"/>
          <w:spacing w:val="-7"/>
          <w:sz w:val="20"/>
        </w:rPr>
        <w:t xml:space="preserve"> </w:t>
      </w:r>
      <w:r>
        <w:rPr>
          <w:color w:val="2D3648"/>
          <w:sz w:val="20"/>
        </w:rPr>
        <w:t>Master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catalog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access,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product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category/brand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mapping,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multi-warehouse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location allocations, stock transfers, inventory adjustments, and vendor supplier returns.</w:t>
      </w:r>
    </w:p>
    <w:p w14:paraId="25AD5E22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481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Warehouse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Staff: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View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stock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quantities,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record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incoming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Goods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Receipt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Notes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(GRNs),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perform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internal transfers, and log stock damage sheets.</w:t>
      </w:r>
    </w:p>
    <w:p w14:paraId="6D3F2151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149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Production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Staff: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Manage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recipes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(Bills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Materials),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log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manufacturing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runs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(batches),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track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raw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ingredient consumption weight, monitor utility drawings, and record final factory batch yields.</w:t>
      </w:r>
    </w:p>
    <w:p w14:paraId="4D84117A">
      <w:pPr>
        <w:pStyle w:val="9"/>
        <w:numPr>
          <w:ilvl w:val="0"/>
          <w:numId w:val="3"/>
        </w:numPr>
        <w:tabs>
          <w:tab w:val="left" w:pos="153"/>
        </w:tabs>
        <w:spacing w:before="180" w:after="0" w:line="333" w:lineRule="auto"/>
        <w:ind w:left="28" w:right="177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Sales</w:t>
      </w:r>
      <w:r>
        <w:rPr>
          <w:rFonts w:ascii="Arial" w:hAnsi="Arial"/>
          <w:b/>
          <w:color w:val="2A6BAF"/>
          <w:spacing w:val="-6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Manager:</w:t>
      </w:r>
      <w:r>
        <w:rPr>
          <w:rFonts w:ascii="Arial" w:hAnsi="Arial"/>
          <w:b/>
          <w:color w:val="2A6BAF"/>
          <w:spacing w:val="-7"/>
          <w:sz w:val="20"/>
        </w:rPr>
        <w:t xml:space="preserve"> </w:t>
      </w:r>
      <w:r>
        <w:rPr>
          <w:color w:val="2D3648"/>
          <w:sz w:val="20"/>
        </w:rPr>
        <w:t>Review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approve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commercial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sales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orders,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apply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credit-limit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bypass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overrides,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configure POS settings, issue tax invoices, process product returns, and generate analytics sheets.</w:t>
      </w:r>
    </w:p>
    <w:p w14:paraId="5D59F379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590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Sales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Rep: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Create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downstream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customer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sales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orders,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log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transactions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POS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screens,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check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catalog pricing data, and register incoming customer payments.</w:t>
      </w:r>
    </w:p>
    <w:p w14:paraId="382CC24C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210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Accountant: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Process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incoming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customer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invoices,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track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supplier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billing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balances,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manage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financial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ledgers, balance bank accounts, process cheque clearances, and monitor the live Daily P&amp;L report.</w:t>
      </w:r>
    </w:p>
    <w:p w14:paraId="7388B06B">
      <w:pPr>
        <w:pStyle w:val="9"/>
        <w:numPr>
          <w:ilvl w:val="0"/>
          <w:numId w:val="3"/>
        </w:numPr>
        <w:tabs>
          <w:tab w:val="left" w:pos="153"/>
        </w:tabs>
        <w:spacing w:before="180" w:after="0" w:line="333" w:lineRule="auto"/>
        <w:ind w:left="28" w:right="556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Cashier:</w:t>
      </w:r>
      <w:r>
        <w:rPr>
          <w:rFonts w:ascii="Arial" w:hAnsi="Arial"/>
          <w:b/>
          <w:color w:val="2A6BAF"/>
          <w:spacing w:val="-8"/>
          <w:sz w:val="20"/>
        </w:rPr>
        <w:t xml:space="preserve"> </w:t>
      </w:r>
      <w:r>
        <w:rPr>
          <w:color w:val="2D3648"/>
          <w:sz w:val="20"/>
        </w:rPr>
        <w:t>Access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POS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terminal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checkout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environments,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process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retail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customer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payments,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 xml:space="preserve">generate </w:t>
      </w:r>
      <w:r>
        <w:rPr>
          <w:color w:val="2D3648"/>
          <w:spacing w:val="-2"/>
          <w:sz w:val="20"/>
        </w:rPr>
        <w:t>invoices.</w:t>
      </w:r>
    </w:p>
    <w:p w14:paraId="25C57A57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426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HR</w:t>
      </w:r>
      <w:r>
        <w:rPr>
          <w:rFonts w:ascii="Arial" w:hAnsi="Arial"/>
          <w:b/>
          <w:color w:val="2A6BAF"/>
          <w:spacing w:val="-7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Manager:</w:t>
      </w:r>
      <w:r>
        <w:rPr>
          <w:rFonts w:ascii="Arial" w:hAnsi="Arial"/>
          <w:b/>
          <w:color w:val="2A6BAF"/>
          <w:spacing w:val="-8"/>
          <w:sz w:val="20"/>
        </w:rPr>
        <w:t xml:space="preserve"> </w:t>
      </w:r>
      <w:r>
        <w:rPr>
          <w:color w:val="2D3648"/>
          <w:sz w:val="20"/>
        </w:rPr>
        <w:t>Control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corporate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employee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directories,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job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designations,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shift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templates,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roster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scheduling, attendance synchronization, holiday calendars, payroll calculations, and payslip execution workflows.</w:t>
      </w:r>
    </w:p>
    <w:p w14:paraId="3ECF143A">
      <w:pPr>
        <w:pStyle w:val="9"/>
        <w:numPr>
          <w:ilvl w:val="0"/>
          <w:numId w:val="3"/>
        </w:numPr>
        <w:tabs>
          <w:tab w:val="left" w:pos="153"/>
        </w:tabs>
        <w:spacing w:before="181" w:after="0" w:line="333" w:lineRule="auto"/>
        <w:ind w:left="28" w:right="251" w:firstLine="0"/>
        <w:jc w:val="left"/>
        <w:rPr>
          <w:sz w:val="20"/>
        </w:rPr>
      </w:pPr>
      <w:r>
        <w:rPr>
          <w:rFonts w:ascii="Arial" w:hAnsi="Arial"/>
          <w:b/>
          <w:color w:val="2A6BAF"/>
          <w:sz w:val="20"/>
        </w:rPr>
        <w:t>Employee:</w:t>
      </w:r>
      <w:r>
        <w:rPr>
          <w:rFonts w:ascii="Arial" w:hAns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General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user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account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self-service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profiles,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logging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attendance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card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cycles,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submitting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formal leave requests, and downloading personal salary payslips.</w:t>
      </w:r>
    </w:p>
    <w:p w14:paraId="08895968">
      <w:pPr>
        <w:pStyle w:val="7"/>
        <w:spacing w:before="226"/>
      </w:pPr>
    </w:p>
    <w:p w14:paraId="32D6B9B0">
      <w:pPr>
        <w:pStyle w:val="2"/>
        <w:numPr>
          <w:ilvl w:val="1"/>
          <w:numId w:val="1"/>
        </w:numPr>
        <w:tabs>
          <w:tab w:val="left" w:pos="568"/>
        </w:tabs>
        <w:spacing w:before="1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-14605</wp:posOffset>
                </wp:positionV>
                <wp:extent cx="38100" cy="27432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51pt;margin-top:-1.15pt;height:21.6pt;width:3pt;mso-position-horizontal-relative:page;z-index:251662336;mso-width-relative:page;mso-height-relative:page;" fillcolor="#F4D35D" filled="t" stroked="f" coordsize="38100,274320" o:gfxdata="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cTvWbWAAAACQEA&#10;AA8AAAAAAAAAAQAgAAAAIgAAAGRycy9kb3ducmV2LnhtbFBLAQIUABQAAAAIAIdO4kC8a/auHAIA&#10;AOEEAAAOAAAAAAAAAAEAIAAAACUBAABkcnMvZTJvRG9jLnhtbFBLBQYAAAAABgAGAFkBAACzBQAA&#10;AAA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9" w:name="4. Product Master (Catalog Management)"/>
      <w:bookmarkEnd w:id="9"/>
      <w:r>
        <w:rPr>
          <w:color w:val="0C3B66"/>
        </w:rPr>
        <w:t>Product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Master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(Catalog</w:t>
      </w:r>
      <w:r>
        <w:rPr>
          <w:color w:val="0C3B66"/>
          <w:spacing w:val="-6"/>
        </w:rPr>
        <w:t xml:space="preserve"> </w:t>
      </w:r>
      <w:r>
        <w:rPr>
          <w:color w:val="0C3B66"/>
          <w:spacing w:val="-2"/>
        </w:rPr>
        <w:t>Management)</w:t>
      </w:r>
    </w:p>
    <w:p w14:paraId="3BACFC27">
      <w:pPr>
        <w:pStyle w:val="7"/>
        <w:spacing w:before="29"/>
        <w:rPr>
          <w:rFonts w:ascii="Arial"/>
          <w:b/>
          <w:sz w:val="27"/>
        </w:rPr>
      </w:pPr>
    </w:p>
    <w:p w14:paraId="1251657E">
      <w:pPr>
        <w:pStyle w:val="7"/>
        <w:spacing w:line="333" w:lineRule="auto"/>
        <w:ind w:left="28"/>
      </w:pPr>
      <w:r>
        <w:rPr>
          <w:color w:val="2D3648"/>
        </w:rPr>
        <w:t>The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Product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Master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contains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all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trackable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items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flowing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throughout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your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physical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supply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chain.</w:t>
      </w:r>
      <w:r>
        <w:rPr>
          <w:color w:val="2D3648"/>
          <w:spacing w:val="35"/>
        </w:rPr>
        <w:t xml:space="preserve"> </w:t>
      </w:r>
      <w:r>
        <w:rPr>
          <w:color w:val="2D3648"/>
        </w:rPr>
        <w:t>Registered inventory items must be mapped to one of the following four primary categories:</w:t>
      </w:r>
    </w:p>
    <w:p w14:paraId="027DC374">
      <w:pPr>
        <w:pStyle w:val="9"/>
        <w:numPr>
          <w:ilvl w:val="2"/>
          <w:numId w:val="1"/>
        </w:numPr>
        <w:tabs>
          <w:tab w:val="left" w:pos="327"/>
        </w:tabs>
        <w:spacing w:before="181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Raw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Materials: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Unprocessed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items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(e.g.,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green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tea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leaves,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raw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coconut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husks,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2"/>
          <w:sz w:val="20"/>
        </w:rPr>
        <w:t>spices).</w:t>
      </w:r>
    </w:p>
    <w:p w14:paraId="64E965E4">
      <w:pPr>
        <w:pStyle w:val="9"/>
        <w:numPr>
          <w:ilvl w:val="2"/>
          <w:numId w:val="1"/>
        </w:numPr>
        <w:tabs>
          <w:tab w:val="left" w:pos="327"/>
        </w:tabs>
        <w:spacing w:before="180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Semi-Finished</w:t>
      </w:r>
      <w:r>
        <w:rPr>
          <w:rFonts w:ascii="Arial" w:hAnsi="Arial"/>
          <w:b/>
          <w:color w:val="2D3648"/>
          <w:spacing w:val="-10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Goods:</w:t>
      </w:r>
      <w:r>
        <w:rPr>
          <w:rFonts w:ascii="Arial" w:hAnsi="Arial"/>
          <w:b/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Dehydrated,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milled,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processed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intermediate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stocks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awaiting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packaging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pacing w:val="-2"/>
          <w:sz w:val="20"/>
        </w:rPr>
        <w:t>steps.</w:t>
      </w:r>
    </w:p>
    <w:p w14:paraId="12AE854C">
      <w:pPr>
        <w:pStyle w:val="9"/>
        <w:numPr>
          <w:ilvl w:val="2"/>
          <w:numId w:val="1"/>
        </w:numPr>
        <w:tabs>
          <w:tab w:val="left" w:pos="327"/>
        </w:tabs>
        <w:spacing w:before="180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Finished</w:t>
      </w:r>
      <w:r>
        <w:rPr>
          <w:rFonts w:ascii="Arial" w:hAnsi="Arial"/>
          <w:b/>
          <w:color w:val="2D3648"/>
          <w:spacing w:val="-10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Goods: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Trade-ready,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commercial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products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ready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client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export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domestic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pacing w:val="-2"/>
          <w:sz w:val="20"/>
        </w:rPr>
        <w:t>dispatches.</w:t>
      </w:r>
    </w:p>
    <w:p w14:paraId="63EDC390">
      <w:pPr>
        <w:pStyle w:val="9"/>
        <w:numPr>
          <w:ilvl w:val="2"/>
          <w:numId w:val="1"/>
        </w:numPr>
        <w:tabs>
          <w:tab w:val="left" w:pos="327"/>
        </w:tabs>
        <w:spacing w:before="180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Packaging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Materials: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Structural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boxes,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jars,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bottles,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caps,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corporate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labels,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security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seals,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2"/>
          <w:sz w:val="20"/>
        </w:rPr>
        <w:t>wraps.</w:t>
      </w:r>
    </w:p>
    <w:p w14:paraId="39756333">
      <w:pPr>
        <w:pStyle w:val="7"/>
        <w:spacing w:before="132"/>
      </w:pPr>
    </w:p>
    <w:p w14:paraId="0E13CB35">
      <w:pPr>
        <w:pStyle w:val="3"/>
      </w:pPr>
      <w:bookmarkStart w:id="10" w:name="Product Code Generation Schema"/>
      <w:bookmarkEnd w:id="10"/>
      <w:r>
        <w:rPr>
          <w:color w:val="1A365D"/>
        </w:rPr>
        <w:t>Product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Code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Generation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Schema</w:t>
      </w:r>
    </w:p>
    <w:p w14:paraId="56FE966E">
      <w:pPr>
        <w:pStyle w:val="7"/>
        <w:spacing w:before="247" w:line="333" w:lineRule="auto"/>
        <w:ind w:left="28"/>
      </w:pPr>
      <w:r>
        <w:rPr>
          <w:color w:val="2D3648"/>
        </w:rPr>
        <w:t>To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preserve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catalog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string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integrity,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auto-generates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unique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SKU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identity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code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utilizing</w:t>
      </w:r>
      <w:r>
        <w:rPr>
          <w:color w:val="2D3648"/>
          <w:spacing w:val="66"/>
        </w:rPr>
        <w:t xml:space="preserve"> </w:t>
      </w:r>
      <w:r>
        <w:rPr>
          <w:color w:val="2D3648"/>
        </w:rPr>
        <w:t>a specialized Julian Date schema calculation format:</w:t>
      </w:r>
    </w:p>
    <w:p w14:paraId="25800DC8">
      <w:pPr>
        <w:pStyle w:val="7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450850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450850"/>
                          <a:chOff x="0" y="0"/>
                          <a:chExt cx="6264275" cy="4508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2750"/>
                                </a:lnTo>
                                <a:lnTo>
                                  <a:pt x="11779" y="423845"/>
                                </a:lnTo>
                                <a:lnTo>
                                  <a:pt x="17918" y="432931"/>
                                </a:lnTo>
                                <a:lnTo>
                                  <a:pt x="27004" y="439070"/>
                                </a:lnTo>
                                <a:lnTo>
                                  <a:pt x="38100" y="441325"/>
                                </a:lnTo>
                                <a:lnTo>
                                  <a:pt x="6250341" y="441325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  <a:path w="6264275" h="450850">
                                <a:moveTo>
                                  <a:pt x="6250341" y="441325"/>
                                </a:moveTo>
                                <a:lnTo>
                                  <a:pt x="6225900" y="441325"/>
                                </a:lnTo>
                                <a:lnTo>
                                  <a:pt x="6236995" y="439070"/>
                                </a:lnTo>
                                <a:lnTo>
                                  <a:pt x="6246081" y="432931"/>
                                </a:lnTo>
                                <a:lnTo>
                                  <a:pt x="6252220" y="423845"/>
                                </a:lnTo>
                                <a:lnTo>
                                  <a:pt x="6254475" y="4127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50341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26427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CF816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3F31A8EE"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Format: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5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P-[CategoryShortCode]-[YearShort][JulianDayOfYear]-[SequenceNo]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35.5pt;width:493.25pt;mso-position-horizontal-relative:page;mso-wrap-distance-bottom:0pt;mso-wrap-distance-top:0pt;z-index:-251622400;mso-width-relative:page;mso-height-relative:page;" coordsize="6264275,450850" o:gfxdata="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BIMQ4XZAAAACgEAAA8AAAAAAAAAAQAgAAAA&#10;IgAAAGRycy9kb3ducmV2LnhtbFBLAQIUABQAAAAIAIdO4kCBHX0TRAQAAA8VAAAOAAAAAAAAAAEA&#10;IAAAACgBAABkcnMvZTJvRG9jLnhtbFBLBQYAAAAABgAGAFkBAADeBwAAAAA=&#10;">
                <o:lock v:ext="edit" aspectratio="f"/>
                <v:shape id="Graphic 43" o:spid="_x0000_s1026" o:spt="100" style="position:absolute;left:0;top:0;height:450850;width:6264275;" fillcolor="#F6F9FB" filled="t" stroked="f" coordsize="6264275,450850" o:gfxdata="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lJ5u/&#10;AAAA2wAAAA8AAAAAAAAAAQAgAAAAIgAAAGRycy9kb3ducmV2LnhtbFBLAQIUABQAAAAIAIdO4kAz&#10;LwWeOwAAADkAAAAQAAAAAAAAAAEAIAAAAA4BAABkcnMvc2hhcGV4bWwueG1sUEsFBgAAAAAGAAYA&#10;WwEAALgDAAAAAA==&#10;" path="m6225900,450850l38100,450850,23306,447843,11191,439658,3006,427543,0,412750,0,38100,3006,23306,11191,11191,23306,3006,38100,0,6225900,0,6240693,3006,6252808,11191,6260993,23306,6264000,38100,6264000,412750,6260993,427543,6252808,439658,6240693,447843,6225900,450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0;height:450850;width:6264275;" fillcolor="#E2E8EF" filled="t" stroked="f" coordsize="6264275,450850" o:gfxdata="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wcD+8AAAA&#10;2wAAAA8AAAAAAAAAAQAgAAAAIgAAAGRycy9kb3ducmV2LnhtbFBLAQIUABQAAAAIAIdO4kAzLwWe&#10;OwAAADkAAAAQAAAAAAAAAAEAIAAAAAsBAABkcnMvc2hhcGV4bWwueG1sUEsFBgAAAAAGAAYAWwEA&#10;ALUDAAAAAA==&#10;" path="m6225900,450850l38100,450850,23306,447843,11191,439658,3006,427543,0,412750,0,38100,3006,23306,11191,11191,23306,3006,38100,0,6225900,0,6240693,3006,6250341,9525,38100,9525,27004,11779,17918,17918,11779,27004,9525,38100,9525,412750,11779,423845,17918,432931,27004,439070,38100,441325,6250341,441325,6240693,447843,6225900,450850xem6250341,441325l6225900,441325,6236995,439070,6246081,432931,6252220,423845,6254475,412750,6254475,38100,6252220,27004,6246081,17918,6236995,11779,6225900,9525,6250341,9525,6252808,11191,6260993,23306,6264000,38100,6264000,412750,6260993,427543,6252808,439658,6250341,44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0;top:0;height:450850;width:626427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3CF816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3F31A8EE"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F2B"/>
                            <w:spacing w:val="-2"/>
                            <w:sz w:val="20"/>
                          </w:rPr>
                          <w:t>Format: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2"/>
                            <w:sz w:val="20"/>
                          </w:rPr>
                          <w:t>P-[CategoryShortCode]-[YearShort][JulianDayOfYear]-[SequenceNo]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EA5316E">
      <w:pPr>
        <w:pStyle w:val="7"/>
        <w:spacing w:after="0"/>
        <w:rPr>
          <w:sz w:val="15"/>
        </w:rPr>
        <w:sectPr>
          <w:pgSz w:w="11910" w:h="16840"/>
          <w:pgMar w:top="1200" w:right="992" w:bottom="700" w:left="992" w:header="0" w:footer="504" w:gutter="0"/>
          <w:cols w:space="720" w:num="1"/>
        </w:sectPr>
      </w:pPr>
    </w:p>
    <w:p w14:paraId="4437C097">
      <w:pPr>
        <w:pStyle w:val="4"/>
        <w:ind w:firstLine="0"/>
      </w:pPr>
      <w:r>
        <w:rPr>
          <w:color w:val="2D3648"/>
        </w:rPr>
        <w:t>Schema</w:t>
      </w:r>
      <w:r>
        <w:rPr>
          <w:color w:val="2D3648"/>
          <w:spacing w:val="-13"/>
        </w:rPr>
        <w:t xml:space="preserve"> </w:t>
      </w:r>
      <w:r>
        <w:rPr>
          <w:color w:val="2D3648"/>
        </w:rPr>
        <w:t>Token</w:t>
      </w:r>
      <w:r>
        <w:rPr>
          <w:color w:val="2D3648"/>
          <w:spacing w:val="-13"/>
        </w:rPr>
        <w:t xml:space="preserve"> </w:t>
      </w:r>
      <w:r>
        <w:rPr>
          <w:color w:val="2D3648"/>
          <w:spacing w:val="-2"/>
        </w:rPr>
        <w:t>Definitions:</w:t>
      </w:r>
    </w:p>
    <w:p w14:paraId="2E7EFD0B">
      <w:pPr>
        <w:pStyle w:val="7"/>
        <w:spacing w:before="40"/>
        <w:rPr>
          <w:rFonts w:ascii="Arial"/>
          <w:b/>
        </w:rPr>
      </w:pPr>
    </w:p>
    <w:p w14:paraId="4C6815DB">
      <w:pPr>
        <w:pStyle w:val="9"/>
        <w:numPr>
          <w:ilvl w:val="2"/>
          <w:numId w:val="1"/>
        </w:numPr>
        <w:tabs>
          <w:tab w:val="left" w:pos="327"/>
          <w:tab w:val="left" w:pos="7820"/>
        </w:tabs>
        <w:spacing w:before="0" w:after="0" w:line="240" w:lineRule="auto"/>
        <w:ind w:left="327" w:right="0" w:hanging="125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5283200</wp:posOffset>
                </wp:positionH>
                <wp:positionV relativeFrom="paragraph">
                  <wp:posOffset>3175</wp:posOffset>
                </wp:positionV>
                <wp:extent cx="313055" cy="164465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64465"/>
                          <a:chOff x="0" y="0"/>
                          <a:chExt cx="313055" cy="1644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2789"/>
                            <a:ext cx="3130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58750">
                                <a:moveTo>
                                  <a:pt x="283861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3861" y="0"/>
                                </a:lnTo>
                                <a:lnTo>
                                  <a:pt x="294956" y="2254"/>
                                </a:lnTo>
                                <a:lnTo>
                                  <a:pt x="304042" y="8393"/>
                                </a:lnTo>
                                <a:lnTo>
                                  <a:pt x="310182" y="17479"/>
                                </a:lnTo>
                                <a:lnTo>
                                  <a:pt x="312436" y="28575"/>
                                </a:lnTo>
                                <a:lnTo>
                                  <a:pt x="312436" y="130174"/>
                                </a:lnTo>
                                <a:lnTo>
                                  <a:pt x="310182" y="141270"/>
                                </a:lnTo>
                                <a:lnTo>
                                  <a:pt x="304042" y="150356"/>
                                </a:lnTo>
                                <a:lnTo>
                                  <a:pt x="294956" y="156495"/>
                                </a:lnTo>
                                <a:lnTo>
                                  <a:pt x="283861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130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6E016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6pt;margin-top:0.25pt;height:12.95pt;width:24.65pt;mso-position-horizontal-relative:page;z-index:-251638784;mso-width-relative:page;mso-height-relative:page;" coordsize="313055,164465" o:gfxdata="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DW9a+PYAAAABwEAAA8AAAAAAAAAAQAg&#10;AAAAIgAAAGRycy9kb3ducmV2LnhtbFBLAQIUABQAAAAIAIdO4kBk4RM4ZAMAAHYKAAAOAAAAAAAA&#10;AAEAIAAAACcBAABkcnMvZTJvRG9jLnhtbFBLBQYAAAAABgAGAFkBAAD9BgAAAAA=&#10;">
                <o:lock v:ext="edit" aspectratio="f"/>
                <v:shape id="Graphic 47" o:spid="_x0000_s1026" o:spt="100" style="position:absolute;left:0;top:2789;height:158750;width:313055;" fillcolor="#EDF2F6" filled="t" stroked="f" coordsize="313055,158750" o:gfxdata="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yBgL4A&#10;AADbAAAADwAAAAAAAAABACAAAAAiAAAAZHJzL2Rvd25yZXYueG1sUEsBAhQAFAAAAAgAh07iQDMv&#10;BZ47AAAAOQAAABAAAAAAAAAAAQAgAAAADQEAAGRycy9zaGFwZXhtbC54bWxQSwUGAAAAAAYABgBb&#10;AQAAtwMAAAAA&#10;" path="m283861,158749l28575,158749,17479,156495,8393,150356,2254,141270,0,130174,0,28575,2254,17479,8393,8393,17479,2254,28575,0,283861,0,294956,2254,304042,8393,310182,17479,312436,28575,312436,130174,310182,141270,304042,150356,294956,156495,283861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0;top:0;height:164465;width:313055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E6E016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RAW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2D3648"/>
          <w:sz w:val="20"/>
        </w:rPr>
        <w:t>CategoryShortCode: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3-letter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capital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classification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code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(e.g.,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Raw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Materials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10"/>
          <w:sz w:val="20"/>
        </w:rPr>
        <w:t>=</w:t>
      </w:r>
      <w:r>
        <w:rPr>
          <w:color w:val="2D3648"/>
          <w:sz w:val="20"/>
        </w:rPr>
        <w:tab/>
      </w:r>
      <w:r>
        <w:rPr>
          <w:color w:val="2D3648"/>
          <w:sz w:val="20"/>
        </w:rPr>
        <w:t>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Finished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Goods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pacing w:val="-10"/>
          <w:sz w:val="20"/>
        </w:rPr>
        <w:t>=</w:t>
      </w:r>
    </w:p>
    <w:p w14:paraId="3522A7D4">
      <w:pPr>
        <w:pStyle w:val="7"/>
        <w:tabs>
          <w:tab w:val="left" w:pos="3441"/>
        </w:tabs>
        <w:spacing w:before="110"/>
        <w:ind w:left="820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60325</wp:posOffset>
                </wp:positionV>
                <wp:extent cx="313055" cy="164465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64465"/>
                          <a:chOff x="0" y="0"/>
                          <a:chExt cx="313055" cy="1644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789"/>
                            <a:ext cx="3130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58750">
                                <a:moveTo>
                                  <a:pt x="283861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3861" y="0"/>
                                </a:lnTo>
                                <a:lnTo>
                                  <a:pt x="294956" y="2254"/>
                                </a:lnTo>
                                <a:lnTo>
                                  <a:pt x="304042" y="8393"/>
                                </a:lnTo>
                                <a:lnTo>
                                  <a:pt x="310182" y="17479"/>
                                </a:lnTo>
                                <a:lnTo>
                                  <a:pt x="312436" y="28575"/>
                                </a:lnTo>
                                <a:lnTo>
                                  <a:pt x="312436" y="130174"/>
                                </a:lnTo>
                                <a:lnTo>
                                  <a:pt x="310182" y="141270"/>
                                </a:lnTo>
                                <a:lnTo>
                                  <a:pt x="304042" y="150356"/>
                                </a:lnTo>
                                <a:lnTo>
                                  <a:pt x="294956" y="156495"/>
                                </a:lnTo>
                                <a:lnTo>
                                  <a:pt x="283861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130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1FB28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FNG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4.75pt;height:12.95pt;width:24.65pt;mso-position-horizontal-relative:page;z-index:251665408;mso-width-relative:page;mso-height-relative:page;" coordsize="313055,164465" o:gfxdata="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IQOv5bYAAAACAEAAA8AAAAAAAAAAQAgAAAAIgAA&#10;AGRycy9kb3ducmV2LnhtbFBLAQIUABQAAAAIAIdO4kCNDPteXgMAAHYKAAAOAAAAAAAAAAEAIAAA&#10;ACcBAABkcnMvZTJvRG9jLnhtbFBLBQYAAAAABgAGAFkBAAD3BgAAAAA=&#10;">
                <o:lock v:ext="edit" aspectratio="f"/>
                <v:shape id="Graphic 50" o:spid="_x0000_s1026" o:spt="100" style="position:absolute;left:0;top:2789;height:158750;width:313055;" fillcolor="#EDF2F6" filled="t" stroked="f" coordsize="313055,158750" o:gfxdata="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cjym8AAAA&#10;2wAAAA8AAAAAAAAAAQAgAAAAIgAAAGRycy9kb3ducmV2LnhtbFBLAQIUABQAAAAIAIdO4kAzLwWe&#10;OwAAADkAAAAQAAAAAAAAAAEAIAAAAAsBAABkcnMvc2hhcGV4bWwueG1sUEsFBgAAAAAGAAYAWwEA&#10;ALUDAAAAAA==&#10;" path="m283861,158749l28575,158749,17479,156495,8393,150356,2254,141270,0,130174,0,28575,2254,17479,8393,8393,17479,2254,28575,0,283861,0,294956,2254,304042,8393,310182,17479,312436,28575,312436,130174,310182,141270,304042,150356,294956,156495,283861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1" o:spid="_x0000_s1026" o:spt="202" type="#_x0000_t202" style="position:absolute;left:0;top:0;height:164465;width:313055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B1FB28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FNG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2502535</wp:posOffset>
                </wp:positionH>
                <wp:positionV relativeFrom="paragraph">
                  <wp:posOffset>60325</wp:posOffset>
                </wp:positionV>
                <wp:extent cx="313055" cy="164465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64465"/>
                          <a:chOff x="0" y="0"/>
                          <a:chExt cx="313055" cy="1644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789"/>
                            <a:ext cx="3130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58750">
                                <a:moveTo>
                                  <a:pt x="283861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3861" y="0"/>
                                </a:lnTo>
                                <a:lnTo>
                                  <a:pt x="294956" y="2254"/>
                                </a:lnTo>
                                <a:lnTo>
                                  <a:pt x="304042" y="8393"/>
                                </a:lnTo>
                                <a:lnTo>
                                  <a:pt x="310182" y="17479"/>
                                </a:lnTo>
                                <a:lnTo>
                                  <a:pt x="312436" y="28575"/>
                                </a:lnTo>
                                <a:lnTo>
                                  <a:pt x="312436" y="130174"/>
                                </a:lnTo>
                                <a:lnTo>
                                  <a:pt x="310182" y="141270"/>
                                </a:lnTo>
                                <a:lnTo>
                                  <a:pt x="304042" y="150356"/>
                                </a:lnTo>
                                <a:lnTo>
                                  <a:pt x="294956" y="156495"/>
                                </a:lnTo>
                                <a:lnTo>
                                  <a:pt x="283861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130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ABF60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PKG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05pt;margin-top:4.75pt;height:12.95pt;width:24.65pt;mso-position-horizontal-relative:page;z-index:-251637760;mso-width-relative:page;mso-height-relative:page;" coordsize="313055,164465" o:gfxdata="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jC2bt9gAAAAIAQAADwAAAAAAAAABACAA&#10;AAAiAAAAZHJzL2Rvd25yZXYueG1sUEsBAhQAFAAAAAgAh07iQFVsuqNjAwAAdgoAAA4AAAAAAAAA&#10;AQAgAAAAJwEAAGRycy9lMm9Eb2MueG1sUEsFBgAAAAAGAAYAWQEAAPwGAAAAAA==&#10;">
                <o:lock v:ext="edit" aspectratio="f"/>
                <v:shape id="Graphic 53" o:spid="_x0000_s1026" o:spt="100" style="position:absolute;left:0;top:2789;height:158750;width:313055;" fillcolor="#EDF2F6" filled="t" stroked="f" coordsize="313055,158750" o:gfxdata="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DhFe&#10;wAAAANsAAAAPAAAAAAAAAAEAIAAAACIAAABkcnMvZG93bnJldi54bWxQSwECFAAUAAAACACHTuJA&#10;My8FnjsAAAA5AAAAEAAAAAAAAAABACAAAAAPAQAAZHJzL3NoYXBleG1sLnhtbFBLBQYAAAAABgAG&#10;AFsBAAC5AwAAAAA=&#10;" path="m283861,158749l28575,158749,17479,156495,8393,150356,2254,141270,0,130174,0,28575,2254,17479,8393,8393,17479,2254,28575,0,283861,0,294956,2254,304042,8393,310182,17479,312436,28575,312436,130174,310182,141270,304042,150356,294956,156495,283861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0;top:0;height:164465;width:313055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7ABF60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PKG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,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Packaging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Materials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10"/>
        </w:rPr>
        <w:t>=</w:t>
      </w:r>
      <w:r>
        <w:rPr>
          <w:color w:val="2D3648"/>
        </w:rPr>
        <w:tab/>
      </w:r>
      <w:r>
        <w:rPr>
          <w:color w:val="2D3648"/>
          <w:spacing w:val="-5"/>
        </w:rPr>
        <w:t>).</w:t>
      </w:r>
    </w:p>
    <w:p w14:paraId="3CFE2F16">
      <w:pPr>
        <w:pStyle w:val="9"/>
        <w:numPr>
          <w:ilvl w:val="2"/>
          <w:numId w:val="1"/>
        </w:numPr>
        <w:tabs>
          <w:tab w:val="left" w:pos="327"/>
          <w:tab w:val="left" w:pos="8225"/>
        </w:tabs>
        <w:spacing w:before="180" w:after="0" w:line="240" w:lineRule="auto"/>
        <w:ind w:left="327" w:right="0" w:hanging="125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5612765</wp:posOffset>
                </wp:positionH>
                <wp:positionV relativeFrom="paragraph">
                  <wp:posOffset>116840</wp:posOffset>
                </wp:positionV>
                <wp:extent cx="240665" cy="16446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164465"/>
                          <a:chOff x="0" y="0"/>
                          <a:chExt cx="240665" cy="164465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9"/>
                            <a:ext cx="240041" cy="15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406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5FCFD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1.95pt;margin-top:9.2pt;height:12.95pt;width:18.95pt;mso-position-horizontal-relative:page;z-index:-251637760;mso-width-relative:page;mso-height-relative:page;" coordsize="240665,164465" o:gfxdata="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">
                <o:lock v:ext="edit" aspectratio="f"/>
                <v:shape id="Image 56" o:spid="_x0000_s1026" o:spt="75" type="#_x0000_t75" style="position:absolute;left:0;top:2789;height:158750;width:240041;" filled="f" o:preferrelative="t" stroked="f" coordsize="21600,21600" o:gfxdata="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EDy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57" o:spid="_x0000_s1026" o:spt="202" type="#_x0000_t202" style="position:absolute;left:0;top:0;height:164465;width:240665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C5FCFD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2D3648"/>
          <w:sz w:val="20"/>
        </w:rPr>
        <w:t>YearShort: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2-digit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representation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calendar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year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(e.g.,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year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2026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logs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5"/>
          <w:sz w:val="20"/>
        </w:rPr>
        <w:t>as</w:t>
      </w:r>
      <w:r>
        <w:rPr>
          <w:color w:val="2D3648"/>
          <w:sz w:val="20"/>
        </w:rPr>
        <w:tab/>
      </w:r>
      <w:r>
        <w:rPr>
          <w:color w:val="2D3648"/>
          <w:spacing w:val="-5"/>
          <w:sz w:val="20"/>
        </w:rPr>
        <w:t>).</w:t>
      </w:r>
    </w:p>
    <w:p w14:paraId="549F7A55">
      <w:pPr>
        <w:pStyle w:val="9"/>
        <w:numPr>
          <w:ilvl w:val="2"/>
          <w:numId w:val="1"/>
        </w:numPr>
        <w:tabs>
          <w:tab w:val="left" w:pos="327"/>
        </w:tabs>
        <w:spacing w:before="180" w:after="0" w:line="240" w:lineRule="auto"/>
        <w:ind w:left="327" w:right="0" w:hanging="125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JulianDayOfYear: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3-digit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technical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calendar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day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value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year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(ranging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from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001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365/366).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5"/>
          <w:sz w:val="20"/>
        </w:rPr>
        <w:t>For</w:t>
      </w:r>
    </w:p>
    <w:p w14:paraId="6312BE39">
      <w:pPr>
        <w:pStyle w:val="7"/>
        <w:tabs>
          <w:tab w:val="left" w:pos="3682"/>
        </w:tabs>
        <w:spacing w:before="110"/>
        <w:ind w:left="328"/>
      </w:pPr>
      <w: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2655570</wp:posOffset>
                </wp:positionH>
                <wp:positionV relativeFrom="paragraph">
                  <wp:posOffset>59690</wp:posOffset>
                </wp:positionV>
                <wp:extent cx="313055" cy="164465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164465"/>
                          <a:chOff x="0" y="0"/>
                          <a:chExt cx="313055" cy="1644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2789"/>
                            <a:ext cx="3130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58750">
                                <a:moveTo>
                                  <a:pt x="283861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3861" y="0"/>
                                </a:lnTo>
                                <a:lnTo>
                                  <a:pt x="294956" y="2254"/>
                                </a:lnTo>
                                <a:lnTo>
                                  <a:pt x="304042" y="8393"/>
                                </a:lnTo>
                                <a:lnTo>
                                  <a:pt x="310182" y="17479"/>
                                </a:lnTo>
                                <a:lnTo>
                                  <a:pt x="312436" y="28575"/>
                                </a:lnTo>
                                <a:lnTo>
                                  <a:pt x="312436" y="130175"/>
                                </a:lnTo>
                                <a:lnTo>
                                  <a:pt x="310182" y="141270"/>
                                </a:lnTo>
                                <a:lnTo>
                                  <a:pt x="304042" y="150356"/>
                                </a:lnTo>
                                <a:lnTo>
                                  <a:pt x="294956" y="156495"/>
                                </a:lnTo>
                                <a:lnTo>
                                  <a:pt x="283861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130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6DE74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155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1pt;margin-top:4.7pt;height:12.95pt;width:24.65pt;mso-position-horizontal-relative:page;z-index:-251636736;mso-width-relative:page;mso-height-relative:page;" coordsize="313055,164465" o:gfxdata="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OSFzpXZAAAACAEAAA8AAAAAAAAAAQAgAAAAIgAA&#10;AGRycy9kb3ducmV2LnhtbFBLAQIUABQAAAAIAIdO4kBjhmU8XQMAAHYKAAAOAAAAAAAAAAEAIAAA&#10;ACgBAABkcnMvZTJvRG9jLnhtbFBLBQYAAAAABgAGAFkBAAD3BgAAAAA=&#10;">
                <o:lock v:ext="edit" aspectratio="f"/>
                <v:shape id="Graphic 59" o:spid="_x0000_s1026" o:spt="100" style="position:absolute;left:0;top:2789;height:158750;width:313055;" fillcolor="#EDF2F6" filled="t" stroked="f" coordsize="313055,158750" o:gfxdata="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mJrS/&#10;AAAA2wAAAA8AAAAAAAAAAQAgAAAAIgAAAGRycy9kb3ducmV2LnhtbFBLAQIUABQAAAAIAIdO4kAz&#10;LwWeOwAAADkAAAAQAAAAAAAAAAEAIAAAAA4BAABkcnMvc2hhcGV4bWwueG1sUEsFBgAAAAAGAAYA&#10;WwEAALgDAAAAAA==&#10;" path="m283861,158750l28575,158750,17479,156495,8393,150356,2254,141270,0,130175,0,28575,2254,17479,8393,8393,17479,2254,28575,0,283861,0,294956,2254,304042,8393,310182,17479,312436,28575,312436,130175,310182,141270,304042,150356,294956,156495,283861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164465;width:313055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96DE74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155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example,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June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4th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computes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5"/>
        </w:rPr>
        <w:t>as</w:t>
      </w:r>
      <w:r>
        <w:rPr>
          <w:color w:val="2D3648"/>
        </w:rPr>
        <w:tab/>
      </w:r>
      <w:r>
        <w:rPr>
          <w:color w:val="2D3648"/>
          <w:spacing w:val="-10"/>
        </w:rPr>
        <w:t>.</w:t>
      </w:r>
    </w:p>
    <w:p w14:paraId="625CC042">
      <w:pPr>
        <w:pStyle w:val="9"/>
        <w:numPr>
          <w:ilvl w:val="2"/>
          <w:numId w:val="1"/>
        </w:numPr>
        <w:tabs>
          <w:tab w:val="left" w:pos="328"/>
        </w:tabs>
        <w:spacing w:before="180" w:after="0" w:line="333" w:lineRule="auto"/>
        <w:ind w:left="328" w:right="437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SequenceNo: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2-digit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increment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counter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tracking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from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01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that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automatically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resets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01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daily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item category line.</w:t>
      </w:r>
    </w:p>
    <w:p w14:paraId="09F7D2B5">
      <w:pPr>
        <w:pStyle w:val="7"/>
        <w:spacing w:before="4"/>
        <w:rPr>
          <w:sz w:val="13"/>
        </w:rPr>
      </w:pPr>
    </w:p>
    <w:p w14:paraId="448B909F">
      <w:pPr>
        <w:pStyle w:val="7"/>
        <w:spacing w:after="0"/>
        <w:rPr>
          <w:sz w:val="13"/>
        </w:rPr>
        <w:sectPr>
          <w:pgSz w:w="11910" w:h="16840"/>
          <w:pgMar w:top="1200" w:right="992" w:bottom="700" w:left="992" w:header="0" w:footer="504" w:gutter="0"/>
          <w:cols w:space="720" w:num="1"/>
        </w:sectPr>
      </w:pPr>
    </w:p>
    <w:p w14:paraId="239DE97F">
      <w:pPr>
        <w:spacing w:before="92"/>
        <w:ind w:left="28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2112645</wp:posOffset>
                </wp:positionH>
                <wp:positionV relativeFrom="paragraph">
                  <wp:posOffset>48895</wp:posOffset>
                </wp:positionV>
                <wp:extent cx="1109345" cy="164465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9345" cy="164465"/>
                          <a:chOff x="0" y="0"/>
                          <a:chExt cx="1109345" cy="1644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2789"/>
                            <a:ext cx="1109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158750">
                                <a:moveTo>
                                  <a:pt x="1080213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80213" y="0"/>
                                </a:lnTo>
                                <a:lnTo>
                                  <a:pt x="1091308" y="2254"/>
                                </a:lnTo>
                                <a:lnTo>
                                  <a:pt x="1100394" y="8393"/>
                                </a:lnTo>
                                <a:lnTo>
                                  <a:pt x="1106533" y="17479"/>
                                </a:lnTo>
                                <a:lnTo>
                                  <a:pt x="1108788" y="28575"/>
                                </a:lnTo>
                                <a:lnTo>
                                  <a:pt x="1108788" y="130175"/>
                                </a:lnTo>
                                <a:lnTo>
                                  <a:pt x="1106533" y="141270"/>
                                </a:lnTo>
                                <a:lnTo>
                                  <a:pt x="1100394" y="150356"/>
                                </a:lnTo>
                                <a:lnTo>
                                  <a:pt x="1091308" y="156495"/>
                                </a:lnTo>
                                <a:lnTo>
                                  <a:pt x="1080213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10934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B29AA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P-RAW-26155-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35pt;margin-top:3.85pt;height:12.95pt;width:87.35pt;mso-position-horizontal-relative:page;z-index:251666432;mso-width-relative:page;mso-height-relative:page;" coordsize="1109345,164465" o:gfxdata="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5GXOG2AAAAAgBAAAPAAAAAAAAAAEAIAAA&#10;ACIAAABkcnMvZG93bnJldi54bWxQSwECFAAUAAAACACHTuJA0hS1imIDAACGCgAADgAAAAAAAAAB&#10;ACAAAAAnAQAAZHJzL2Uyb0RvYy54bWxQSwUGAAAAAAYABgBZAQAA+wYAAAAA&#10;">
                <o:lock v:ext="edit" aspectratio="f"/>
                <v:shape id="Graphic 62" o:spid="_x0000_s1026" o:spt="100" style="position:absolute;left:0;top:2789;height:158750;width:1109345;" fillcolor="#EDF2F6" filled="t" stroked="f" coordsize="1109345,158750" o:gfxdata="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hEtbvQAA&#10;ANsAAAAPAAAAAAAAAAEAIAAAACIAAABkcnMvZG93bnJldi54bWxQSwECFAAUAAAACACHTuJAMy8F&#10;njsAAAA5AAAAEAAAAAAAAAABACAAAAAMAQAAZHJzL3NoYXBleG1sLnhtbFBLBQYAAAAABgAGAFsB&#10;AAC2AwAAAAA=&#10;" path="m1080213,158750l28575,158750,17479,156495,8393,150356,2254,141270,0,130175,0,28575,2254,17479,8393,8393,17479,2254,28575,0,1080213,0,1091308,2254,1100394,8393,1106533,17479,1108788,28575,1108788,130175,1106533,141270,1100394,150356,1091308,156495,1080213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0;top:0;height:164465;width:1109345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AB29AA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P-RAW-26155-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03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i/>
          <w:color w:val="2D3648"/>
          <w:sz w:val="20"/>
        </w:rPr>
        <w:t>Example</w:t>
      </w:r>
      <w:r>
        <w:rPr>
          <w:rFonts w:ascii="Arial"/>
          <w:i/>
          <w:color w:val="2D3648"/>
          <w:spacing w:val="16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Output</w:t>
      </w:r>
      <w:r>
        <w:rPr>
          <w:rFonts w:ascii="Arial"/>
          <w:i/>
          <w:color w:val="2D3648"/>
          <w:spacing w:val="17"/>
          <w:sz w:val="20"/>
        </w:rPr>
        <w:t xml:space="preserve"> </w:t>
      </w:r>
      <w:r>
        <w:rPr>
          <w:rFonts w:ascii="Arial"/>
          <w:i/>
          <w:color w:val="2D3648"/>
          <w:spacing w:val="-2"/>
          <w:sz w:val="20"/>
        </w:rPr>
        <w:t>Identity:</w:t>
      </w:r>
    </w:p>
    <w:p w14:paraId="5C9A3E7B">
      <w:pPr>
        <w:pStyle w:val="7"/>
        <w:spacing w:before="90"/>
        <w:ind w:left="28"/>
      </w:pPr>
      <w:r>
        <w:rPr>
          <w:color w:val="2D3648"/>
        </w:rPr>
        <w:t>the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ERP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platform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June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4th,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2026.</w:t>
      </w:r>
    </w:p>
    <w:p w14:paraId="7C6E68F1">
      <w:pPr>
        <w:pStyle w:val="7"/>
        <w:spacing w:before="92"/>
        <w:ind w:left="28"/>
      </w:pPr>
      <w:r>
        <w:br w:type="column"/>
      </w:r>
      <w:r>
        <w:rPr>
          <w:color w:val="2D3648"/>
        </w:rPr>
        <w:t>represents</w:t>
      </w:r>
      <w:r>
        <w:rPr>
          <w:color w:val="2D3648"/>
          <w:spacing w:val="14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16"/>
        </w:rPr>
        <w:t xml:space="preserve"> </w:t>
      </w:r>
      <w:r>
        <w:rPr>
          <w:color w:val="2D3648"/>
        </w:rPr>
        <w:t>3rd</w:t>
      </w:r>
      <w:r>
        <w:rPr>
          <w:color w:val="2D3648"/>
          <w:spacing w:val="15"/>
        </w:rPr>
        <w:t xml:space="preserve"> </w:t>
      </w:r>
      <w:r>
        <w:rPr>
          <w:color w:val="2D3648"/>
        </w:rPr>
        <w:t>distinct</w:t>
      </w:r>
      <w:r>
        <w:rPr>
          <w:color w:val="2D3648"/>
          <w:spacing w:val="15"/>
        </w:rPr>
        <w:t xml:space="preserve"> </w:t>
      </w:r>
      <w:r>
        <w:rPr>
          <w:color w:val="2D3648"/>
        </w:rPr>
        <w:t>raw</w:t>
      </w:r>
      <w:r>
        <w:rPr>
          <w:color w:val="2D3648"/>
          <w:spacing w:val="15"/>
        </w:rPr>
        <w:t xml:space="preserve"> </w:t>
      </w:r>
      <w:r>
        <w:rPr>
          <w:color w:val="2D3648"/>
        </w:rPr>
        <w:t>material</w:t>
      </w:r>
      <w:r>
        <w:rPr>
          <w:color w:val="2D3648"/>
          <w:spacing w:val="16"/>
        </w:rPr>
        <w:t xml:space="preserve"> </w:t>
      </w:r>
      <w:r>
        <w:rPr>
          <w:color w:val="2D3648"/>
        </w:rPr>
        <w:t>profile</w:t>
      </w:r>
      <w:r>
        <w:rPr>
          <w:color w:val="2D3648"/>
          <w:spacing w:val="15"/>
        </w:rPr>
        <w:t xml:space="preserve"> </w:t>
      </w:r>
      <w:r>
        <w:rPr>
          <w:color w:val="2D3648"/>
        </w:rPr>
        <w:t>registered</w:t>
      </w:r>
      <w:r>
        <w:rPr>
          <w:color w:val="2D3648"/>
          <w:spacing w:val="15"/>
        </w:rPr>
        <w:t xml:space="preserve"> </w:t>
      </w:r>
      <w:r>
        <w:rPr>
          <w:color w:val="2D3648"/>
          <w:spacing w:val="-2"/>
        </w:rPr>
        <w:t>within</w:t>
      </w:r>
    </w:p>
    <w:p w14:paraId="4F77E051">
      <w:pPr>
        <w:pStyle w:val="7"/>
        <w:spacing w:after="0"/>
        <w:sectPr>
          <w:type w:val="continuous"/>
          <w:pgSz w:w="11910" w:h="16840"/>
          <w:pgMar w:top="1220" w:right="992" w:bottom="700" w:left="992" w:header="0" w:footer="504" w:gutter="0"/>
          <w:cols w:equalWidth="0" w:num="2">
            <w:col w:w="3256" w:space="878"/>
            <w:col w:w="5792"/>
          </w:cols>
        </w:sectPr>
      </w:pPr>
    </w:p>
    <w:p w14:paraId="656CD427">
      <w:pPr>
        <w:pStyle w:val="7"/>
        <w:spacing w:before="236"/>
        <w:rPr>
          <w:sz w:val="27"/>
        </w:rPr>
      </w:pPr>
    </w:p>
    <w:p w14:paraId="3C64A143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51pt;margin-top:-1.2pt;height:21.6pt;width:3pt;mso-position-horizontal-relative:page;z-index:251663360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rDv7dUAAAAJAQAA&#10;DwAAAAAAAAABACAAAAAiAAAAZHJzL2Rvd25yZXYueG1sUEsBAhQAFAAAAAgAh07iQMzPfj0cAgAA&#10;4QQAAA4AAAAAAAAAAQAgAAAAJAEAAGRycy9lMm9Eb2MueG1sUEsFBgAAAAAGAAYAWQEAALIFAAAA&#10;AA=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1" w:name="5. Procurement &amp; Supply (GRN &amp; Purchases"/>
      <w:bookmarkEnd w:id="11"/>
      <w:r>
        <w:rPr>
          <w:color w:val="0C3B66"/>
        </w:rPr>
        <w:t>Procurement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Supply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(GRN</w:t>
      </w:r>
      <w:r>
        <w:rPr>
          <w:color w:val="0C3B66"/>
          <w:spacing w:val="-2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  <w:spacing w:val="-2"/>
        </w:rPr>
        <w:t>Purchases)</w:t>
      </w:r>
    </w:p>
    <w:p w14:paraId="14178734">
      <w:pPr>
        <w:pStyle w:val="7"/>
        <w:spacing w:before="30"/>
        <w:rPr>
          <w:rFonts w:ascii="Arial"/>
          <w:b/>
          <w:sz w:val="27"/>
        </w:rPr>
      </w:pPr>
    </w:p>
    <w:p w14:paraId="02E1EBEC">
      <w:pPr>
        <w:pStyle w:val="7"/>
        <w:spacing w:line="333" w:lineRule="auto"/>
        <w:ind w:left="28"/>
      </w:pPr>
      <w:r>
        <w:rPr>
          <w:color w:val="2D3648"/>
        </w:rPr>
        <w:t>This business module administers farm sourcing agreements, vendor relations, and inbound inventory delivery tracking metrics.</w:t>
      </w:r>
    </w:p>
    <w:p w14:paraId="6E786607">
      <w:pPr>
        <w:pStyle w:val="7"/>
        <w:rPr>
          <w:sz w:val="19"/>
        </w:rPr>
      </w:pPr>
    </w:p>
    <w:p w14:paraId="0497E63C">
      <w:pPr>
        <w:pStyle w:val="7"/>
        <w:spacing w:after="0"/>
        <w:rPr>
          <w:sz w:val="19"/>
        </w:rPr>
        <w:sectPr>
          <w:type w:val="continuous"/>
          <w:pgSz w:w="11910" w:h="16840"/>
          <w:pgMar w:top="1220" w:right="992" w:bottom="700" w:left="992" w:header="0" w:footer="504" w:gutter="0"/>
          <w:cols w:space="720" w:num="1"/>
        </w:sectPr>
      </w:pPr>
    </w:p>
    <w:p w14:paraId="3077E669">
      <w:pPr>
        <w:pStyle w:val="3"/>
        <w:spacing w:before="54"/>
      </w:pPr>
      <w:bookmarkStart w:id="12" w:name="Step-by-Step Purchasing Workflow:"/>
      <w:bookmarkEnd w:id="12"/>
      <w:r>
        <w:rPr>
          <w:color w:val="1A365D"/>
        </w:rPr>
        <w:t>Step-by-Step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Purchasing</w:t>
      </w:r>
      <w:r>
        <w:rPr>
          <w:color w:val="1A365D"/>
          <w:spacing w:val="-11"/>
        </w:rPr>
        <w:t xml:space="preserve"> </w:t>
      </w:r>
      <w:r>
        <w:rPr>
          <w:color w:val="1A365D"/>
          <w:spacing w:val="-2"/>
        </w:rPr>
        <w:t>Workflow:</w:t>
      </w:r>
    </w:p>
    <w:p w14:paraId="59F326EB">
      <w:pPr>
        <w:pStyle w:val="4"/>
        <w:numPr>
          <w:ilvl w:val="0"/>
          <w:numId w:val="4"/>
        </w:numPr>
        <w:tabs>
          <w:tab w:val="left" w:pos="328"/>
        </w:tabs>
        <w:spacing w:before="247" w:after="0" w:line="240" w:lineRule="auto"/>
        <w:ind w:left="328" w:right="0" w:hanging="222"/>
        <w:jc w:val="left"/>
        <w:rPr>
          <w:rFonts w:ascii="Arial MT"/>
          <w:b w:val="0"/>
          <w:color w:val="2D3648"/>
          <w:position w:val="2"/>
        </w:rPr>
      </w:pPr>
      <w:r>
        <w:rPr>
          <w:rFonts w:ascii="Arial MT"/>
          <w:b w:val="0"/>
          <w:position w:val="2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2946400</wp:posOffset>
                </wp:positionH>
                <wp:positionV relativeFrom="paragraph">
                  <wp:posOffset>159385</wp:posOffset>
                </wp:positionV>
                <wp:extent cx="3064510" cy="164465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4510" cy="164465"/>
                          <a:chOff x="0" y="0"/>
                          <a:chExt cx="3064510" cy="1644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789"/>
                            <a:ext cx="306451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4510" h="158750">
                                <a:moveTo>
                                  <a:pt x="3035377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35377" y="0"/>
                                </a:lnTo>
                                <a:lnTo>
                                  <a:pt x="3046472" y="2254"/>
                                </a:lnTo>
                                <a:lnTo>
                                  <a:pt x="3055558" y="8393"/>
                                </a:lnTo>
                                <a:lnTo>
                                  <a:pt x="3061697" y="17479"/>
                                </a:lnTo>
                                <a:lnTo>
                                  <a:pt x="3063952" y="28575"/>
                                </a:lnTo>
                                <a:lnTo>
                                  <a:pt x="3063952" y="130175"/>
                                </a:lnTo>
                                <a:lnTo>
                                  <a:pt x="3061697" y="141270"/>
                                </a:lnTo>
                                <a:lnTo>
                                  <a:pt x="3055558" y="150356"/>
                                </a:lnTo>
                                <a:lnTo>
                                  <a:pt x="3046472" y="156495"/>
                                </a:lnTo>
                                <a:lnTo>
                                  <a:pt x="3035377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06451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28F0F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Procurement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Purchase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Orders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5"/>
                                  <w:sz w:val="19"/>
                                </w:rPr>
                                <w:t>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2pt;margin-top:12.55pt;height:12.95pt;width:241.3pt;mso-position-horizontal-relative:page;z-index:251666432;mso-width-relative:page;mso-height-relative:page;" coordsize="3064510,164465" o:gfxdata="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l9FXQ2QAAAAkBAAAPAAAAAAAAAAEAIAAAACIA&#10;AABkcnMvZG93bnJldi54bWxQSwECFAAUAAAACACHTuJAZsE9J14DAACGCgAADgAAAAAAAAABACAA&#10;AAAoAQAAZHJzL2Uyb0RvYy54bWxQSwUGAAAAAAYABgBZAQAA+AYAAAAA&#10;">
                <o:lock v:ext="edit" aspectratio="f"/>
                <v:shape id="Graphic 66" o:spid="_x0000_s1026" o:spt="100" style="position:absolute;left:0;top:2789;height:158750;width:3064510;" fillcolor="#EDF2F6" filled="t" stroked="f" coordsize="3064510,158750" o:gfxdata="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OWXr4A&#10;AADbAAAADwAAAAAAAAABACAAAAAiAAAAZHJzL2Rvd25yZXYueG1sUEsBAhQAFAAAAAgAh07iQDMv&#10;BZ47AAAAOQAAABAAAAAAAAAAAQAgAAAADQEAAGRycy9zaGFwZXhtbC54bWxQSwUGAAAAAAYABgBb&#10;AQAAtwMAAAAA&#10;" path="m3035377,158750l28575,158750,17479,156495,8393,150356,2254,141270,0,130175,0,28575,2254,17479,8393,8393,17479,2254,28575,0,3035377,0,3046472,2254,3055558,8393,3061697,17479,3063952,28575,3063952,130175,3061697,141270,3055558,150356,3046472,156495,3035377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0;top:0;height:164465;width:3064510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28F0F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Procurement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Purchase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Orders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5"/>
                            <w:sz w:val="19"/>
                          </w:rPr>
                          <w:t>PO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Create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Purchase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Order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(PO):</w:t>
      </w:r>
      <w:r>
        <w:rPr>
          <w:color w:val="2D3648"/>
          <w:spacing w:val="-4"/>
        </w:rPr>
        <w:t xml:space="preserve"> </w:t>
      </w:r>
      <w:r>
        <w:rPr>
          <w:rFonts w:ascii="Arial MT"/>
          <w:b w:val="0"/>
          <w:color w:val="2D3648"/>
        </w:rPr>
        <w:t>Go</w:t>
      </w:r>
      <w:r>
        <w:rPr>
          <w:rFonts w:ascii="Arial MT"/>
          <w:b w:val="0"/>
          <w:color w:val="2D3648"/>
          <w:spacing w:val="-3"/>
        </w:rPr>
        <w:t xml:space="preserve"> </w:t>
      </w:r>
      <w:r>
        <w:rPr>
          <w:rFonts w:ascii="Arial MT"/>
          <w:b w:val="0"/>
          <w:color w:val="2D3648"/>
          <w:spacing w:val="-5"/>
        </w:rPr>
        <w:t>to</w:t>
      </w:r>
    </w:p>
    <w:p w14:paraId="0C093ACD">
      <w:pPr>
        <w:pStyle w:val="7"/>
      </w:pPr>
      <w:r>
        <w:br w:type="column"/>
      </w:r>
    </w:p>
    <w:p w14:paraId="1969A52B">
      <w:pPr>
        <w:pStyle w:val="7"/>
        <w:spacing w:before="114"/>
      </w:pPr>
    </w:p>
    <w:p w14:paraId="5FEAC58D">
      <w:pPr>
        <w:pStyle w:val="7"/>
        <w:ind w:left="28"/>
      </w:pPr>
      <w:r>
        <w:rPr>
          <w:color w:val="2D3648"/>
        </w:rPr>
        <w:t>.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Designate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10"/>
        </w:rPr>
        <w:t>a</w:t>
      </w:r>
    </w:p>
    <w:p w14:paraId="1D22B396">
      <w:pPr>
        <w:pStyle w:val="7"/>
        <w:spacing w:after="0"/>
        <w:sectPr>
          <w:type w:val="continuous"/>
          <w:pgSz w:w="11910" w:h="16840"/>
          <w:pgMar w:top="1220" w:right="992" w:bottom="700" w:left="992" w:header="0" w:footer="504" w:gutter="0"/>
          <w:cols w:equalWidth="0" w:num="2">
            <w:col w:w="3757" w:space="4688"/>
            <w:col w:w="1481"/>
          </w:cols>
        </w:sectPr>
      </w:pPr>
    </w:p>
    <w:p w14:paraId="6F421C97">
      <w:pPr>
        <w:pStyle w:val="7"/>
        <w:spacing w:before="90" w:line="333" w:lineRule="auto"/>
        <w:ind w:left="328" w:right="30"/>
      </w:pPr>
      <w:r>
        <w:rPr>
          <w:color w:val="2D3648"/>
        </w:rPr>
        <w:t>Vendor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Supplier,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configure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delivery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timelines,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select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destination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warehouse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bins,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input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catalog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items,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map unit costs, and click Submit.</w:t>
      </w:r>
    </w:p>
    <w:p w14:paraId="0830E14E">
      <w:pPr>
        <w:pStyle w:val="9"/>
        <w:numPr>
          <w:ilvl w:val="0"/>
          <w:numId w:val="4"/>
        </w:numPr>
        <w:tabs>
          <w:tab w:val="left" w:pos="328"/>
        </w:tabs>
        <w:spacing w:before="91" w:after="0" w:line="240" w:lineRule="auto"/>
        <w:ind w:left="328" w:right="0" w:hanging="222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Goods</w:t>
      </w:r>
      <w:r>
        <w:rPr>
          <w:rFonts w:ascii="Arial"/>
          <w:b/>
          <w:color w:val="2D3648"/>
          <w:spacing w:val="-8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Receipt</w:t>
      </w:r>
      <w:r>
        <w:rPr>
          <w:rFonts w:ascii="Arial"/>
          <w:b/>
          <w:color w:val="2D3648"/>
          <w:spacing w:val="-8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Note</w:t>
      </w:r>
      <w:r>
        <w:rPr>
          <w:rFonts w:ascii="Arial"/>
          <w:b/>
          <w:color w:val="2D3648"/>
          <w:spacing w:val="-8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(GRN):</w:t>
      </w:r>
      <w:r>
        <w:rPr>
          <w:rFonts w:asci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When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physical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shipping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haulage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arrives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gate,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navigate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5"/>
          <w:sz w:val="20"/>
        </w:rPr>
        <w:t>to</w:t>
      </w:r>
    </w:p>
    <w:p w14:paraId="194F509C">
      <w:pPr>
        <w:spacing w:before="110"/>
        <w:ind w:left="6065" w:right="0" w:firstLine="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59690</wp:posOffset>
                </wp:positionV>
                <wp:extent cx="3643630" cy="16446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3629" cy="164465"/>
                          <a:chOff x="0" y="0"/>
                          <a:chExt cx="3643629" cy="1644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789"/>
                            <a:ext cx="364362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158750">
                                <a:moveTo>
                                  <a:pt x="3614542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614542" y="0"/>
                                </a:lnTo>
                                <a:lnTo>
                                  <a:pt x="3625637" y="2254"/>
                                </a:lnTo>
                                <a:lnTo>
                                  <a:pt x="3634723" y="8393"/>
                                </a:lnTo>
                                <a:lnTo>
                                  <a:pt x="3640862" y="17479"/>
                                </a:lnTo>
                                <a:lnTo>
                                  <a:pt x="3643117" y="28575"/>
                                </a:lnTo>
                                <a:lnTo>
                                  <a:pt x="3643117" y="130175"/>
                                </a:lnTo>
                                <a:lnTo>
                                  <a:pt x="3640862" y="141270"/>
                                </a:lnTo>
                                <a:lnTo>
                                  <a:pt x="3634723" y="150356"/>
                                </a:lnTo>
                                <a:lnTo>
                                  <a:pt x="3625637" y="156495"/>
                                </a:lnTo>
                                <a:lnTo>
                                  <a:pt x="3614542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643629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3130E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Procurement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Goods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Receipt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Notes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Receive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9"/>
                                </w:rPr>
                                <w:t>Goods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4.7pt;height:12.95pt;width:286.9pt;mso-position-horizontal-relative:page;z-index:251667456;mso-width-relative:page;mso-height-relative:page;" coordsize="3643629,164465" o:gfxdata="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9dGuGdgAAAAIAQAADwAAAAAAAAABACAAAAAi&#10;AAAAZHJzL2Rvd25yZXYueG1sUEsBAhQAFAAAAAgAh07iQCex1AhgAwAAhgoAAA4AAAAAAAAAAQAg&#10;AAAAJwEAAGRycy9lMm9Eb2MueG1sUEsFBgAAAAAGAAYAWQEAAPkGAAAAAA==&#10;">
                <o:lock v:ext="edit" aspectratio="f"/>
                <v:shape id="Graphic 69" o:spid="_x0000_s1026" o:spt="100" style="position:absolute;left:0;top:2789;height:158750;width:3643629;" fillcolor="#EDF2F6" filled="t" stroked="f" coordsize="3643629,158750" o:gfxdata="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oS2G8AAAA&#10;2wAAAA8AAAAAAAAAAQAgAAAAIgAAAGRycy9kb3ducmV2LnhtbFBLAQIUABQAAAAIAIdO4kAzLwWe&#10;OwAAADkAAAAQAAAAAAAAAAEAIAAAAAsBAABkcnMvc2hhcGV4bWwueG1sUEsFBgAAAAAGAAYAWwEA&#10;ALUDAAAAAA==&#10;" path="m3614542,158750l28575,158750,17479,156495,8393,150356,2254,141270,0,130175,0,28575,2254,17479,8393,8393,17479,2254,28575,0,3614542,0,3625637,2254,3634723,8393,3640862,17479,3643117,28575,3643117,130175,3640862,141270,3634723,150356,3625637,156495,3614542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0;top:0;height:164465;width:3643629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C3130E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Procurement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Goods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Receipt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Notes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Receive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9"/>
                          </w:rPr>
                          <w:t>Goods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pacing w:val="-10"/>
          <w:sz w:val="20"/>
        </w:rPr>
        <w:t>.</w:t>
      </w:r>
    </w:p>
    <w:p w14:paraId="6966EF7D">
      <w:pPr>
        <w:pStyle w:val="9"/>
        <w:numPr>
          <w:ilvl w:val="0"/>
          <w:numId w:val="4"/>
        </w:numPr>
        <w:tabs>
          <w:tab w:val="left" w:pos="328"/>
        </w:tabs>
        <w:spacing w:before="180" w:after="0" w:line="333" w:lineRule="auto"/>
        <w:ind w:left="328" w:right="146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Inspection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&amp;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Rejection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Logic: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checking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inspector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enters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total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quantities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delivered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flags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defective materials. The database calculates accepted units using the following algorithmic script:</w:t>
      </w:r>
    </w:p>
    <w:p w14:paraId="350F1F6E">
      <w:pPr>
        <w:pStyle w:val="7"/>
        <w:spacing w:before="10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131445</wp:posOffset>
                </wp:positionV>
                <wp:extent cx="6073775" cy="45085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3775" cy="450850"/>
                          <a:chOff x="0" y="0"/>
                          <a:chExt cx="6073775" cy="4508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737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450850">
                                <a:moveTo>
                                  <a:pt x="60354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35400" y="0"/>
                                </a:lnTo>
                                <a:lnTo>
                                  <a:pt x="6050193" y="3006"/>
                                </a:lnTo>
                                <a:lnTo>
                                  <a:pt x="6062308" y="11191"/>
                                </a:lnTo>
                                <a:lnTo>
                                  <a:pt x="6070493" y="23306"/>
                                </a:lnTo>
                                <a:lnTo>
                                  <a:pt x="6073500" y="38100"/>
                                </a:lnTo>
                                <a:lnTo>
                                  <a:pt x="6073500" y="412750"/>
                                </a:lnTo>
                                <a:lnTo>
                                  <a:pt x="6070493" y="427543"/>
                                </a:lnTo>
                                <a:lnTo>
                                  <a:pt x="6062308" y="439658"/>
                                </a:lnTo>
                                <a:lnTo>
                                  <a:pt x="6050193" y="447843"/>
                                </a:lnTo>
                                <a:lnTo>
                                  <a:pt x="6035400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0737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450850">
                                <a:moveTo>
                                  <a:pt x="60354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35400" y="0"/>
                                </a:lnTo>
                                <a:lnTo>
                                  <a:pt x="6050193" y="3006"/>
                                </a:lnTo>
                                <a:lnTo>
                                  <a:pt x="60598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2750"/>
                                </a:lnTo>
                                <a:lnTo>
                                  <a:pt x="11779" y="423845"/>
                                </a:lnTo>
                                <a:lnTo>
                                  <a:pt x="17918" y="432931"/>
                                </a:lnTo>
                                <a:lnTo>
                                  <a:pt x="27004" y="439070"/>
                                </a:lnTo>
                                <a:lnTo>
                                  <a:pt x="38100" y="441325"/>
                                </a:lnTo>
                                <a:lnTo>
                                  <a:pt x="6059841" y="441325"/>
                                </a:lnTo>
                                <a:lnTo>
                                  <a:pt x="6050193" y="447843"/>
                                </a:lnTo>
                                <a:lnTo>
                                  <a:pt x="6035400" y="450850"/>
                                </a:lnTo>
                                <a:close/>
                              </a:path>
                              <a:path w="6073775" h="450850">
                                <a:moveTo>
                                  <a:pt x="6059841" y="441325"/>
                                </a:moveTo>
                                <a:lnTo>
                                  <a:pt x="6035400" y="441325"/>
                                </a:lnTo>
                                <a:lnTo>
                                  <a:pt x="6046495" y="439070"/>
                                </a:lnTo>
                                <a:lnTo>
                                  <a:pt x="6055581" y="432931"/>
                                </a:lnTo>
                                <a:lnTo>
                                  <a:pt x="6061720" y="423845"/>
                                </a:lnTo>
                                <a:lnTo>
                                  <a:pt x="6063975" y="412750"/>
                                </a:lnTo>
                                <a:lnTo>
                                  <a:pt x="6063975" y="38100"/>
                                </a:lnTo>
                                <a:lnTo>
                                  <a:pt x="6061720" y="27004"/>
                                </a:lnTo>
                                <a:lnTo>
                                  <a:pt x="6055581" y="17918"/>
                                </a:lnTo>
                                <a:lnTo>
                                  <a:pt x="6046495" y="11779"/>
                                </a:lnTo>
                                <a:lnTo>
                                  <a:pt x="6035400" y="9525"/>
                                </a:lnTo>
                                <a:lnTo>
                                  <a:pt x="6059841" y="9525"/>
                                </a:lnTo>
                                <a:lnTo>
                                  <a:pt x="6062308" y="11191"/>
                                </a:lnTo>
                                <a:lnTo>
                                  <a:pt x="6070493" y="23306"/>
                                </a:lnTo>
                                <a:lnTo>
                                  <a:pt x="6073500" y="38100"/>
                                </a:lnTo>
                                <a:lnTo>
                                  <a:pt x="6073500" y="412750"/>
                                </a:lnTo>
                                <a:lnTo>
                                  <a:pt x="6070493" y="427543"/>
                                </a:lnTo>
                                <a:lnTo>
                                  <a:pt x="6062308" y="439658"/>
                                </a:lnTo>
                                <a:lnTo>
                                  <a:pt x="6059841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07377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26CA9C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643F0634"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Accepted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Quantity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Quantity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Rejected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0.35pt;height:35.5pt;width:478.25pt;mso-position-horizontal-relative:page;mso-wrap-distance-bottom:0pt;mso-wrap-distance-top:0pt;z-index:-251621376;mso-width-relative:page;mso-height-relative:page;" coordsize="6073775,450850" o:gfxdata="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L0RyD7ZAAAACgEAAA8AAAAAAAAAAQAg&#10;AAAAIgAAAGRycy9kb3ducmV2LnhtbFBLAQIUABQAAAAIAIdO4kAKY0u5RwQAAA8VAAAOAAAAAAAA&#10;AAEAIAAAACgBAABkcnMvZTJvRG9jLnhtbFBLBQYAAAAABgAGAFkBAADhBwAAAAA=&#10;">
                <o:lock v:ext="edit" aspectratio="f"/>
                <v:shape id="Graphic 72" o:spid="_x0000_s1026" o:spt="100" style="position:absolute;left:0;top:0;height:450850;width:6073775;" fillcolor="#F6F9FB" filled="t" stroked="f" coordsize="6073775,450850" o:gfxdata="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AWj6/&#10;AAAA2wAAAA8AAAAAAAAAAQAgAAAAIgAAAGRycy9kb3ducmV2LnhtbFBLAQIUABQAAAAIAIdO4kAz&#10;LwWeOwAAADkAAAAQAAAAAAAAAAEAIAAAAA4BAABkcnMvc2hhcGV4bWwueG1sUEsFBgAAAAAGAAYA&#10;WwEAALgDAAAAAA==&#10;" path="m6035400,450850l38100,450850,23306,447843,11191,439658,3006,427543,0,412750,0,38100,3006,23306,11191,11191,23306,3006,38100,0,6035400,0,6050193,3006,6062308,11191,6070493,23306,6073500,38100,6073500,412750,6070493,427543,6062308,439658,6050193,447843,6035400,450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0;height:450850;width:6073775;" fillcolor="#E2E8EF" filled="t" stroked="f" coordsize="6073775,450850" o:gfxdata="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dmgqvQAA&#10;ANsAAAAPAAAAAAAAAAEAIAAAACIAAABkcnMvZG93bnJldi54bWxQSwECFAAUAAAACACHTuJAMy8F&#10;njsAAAA5AAAAEAAAAAAAAAABACAAAAAMAQAAZHJzL3NoYXBleG1sLnhtbFBLBQYAAAAABgAGAFsB&#10;AAC2AwAAAAA=&#10;" path="m6035400,450850l38100,450850,23306,447843,11191,439658,3006,427543,0,412750,0,38100,3006,23306,11191,11191,23306,3006,38100,0,6035400,0,6050193,3006,6059841,9525,38100,9525,27004,11779,17918,17918,11779,27004,9525,38100,9525,412750,11779,423845,17918,432931,27004,439070,38100,441325,6059841,441325,6050193,447843,6035400,450850xem6059841,441325l6035400,441325,6046495,439070,6055581,432931,6061720,423845,6063975,412750,6063975,38100,6061720,27004,6055581,17918,6046495,11779,6035400,9525,6059841,9525,6062308,11191,6070493,23306,6073500,38100,6073500,412750,6070493,427543,6062308,439658,6059841,44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0;top:0;height:450850;width:6073775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26CA9C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643F0634"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Accepted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Quantity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Received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Quantity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Rejected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2"/>
                            <w:sz w:val="20"/>
                          </w:rPr>
                          <w:t>Quantity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AA0CE3A">
      <w:pPr>
        <w:pStyle w:val="7"/>
        <w:spacing w:before="13"/>
      </w:pPr>
    </w:p>
    <w:p w14:paraId="0B71E1CF">
      <w:pPr>
        <w:pStyle w:val="9"/>
        <w:numPr>
          <w:ilvl w:val="0"/>
          <w:numId w:val="4"/>
        </w:numPr>
        <w:tabs>
          <w:tab w:val="left" w:pos="328"/>
        </w:tabs>
        <w:spacing w:before="0" w:after="0" w:line="352" w:lineRule="auto"/>
        <w:ind w:left="328" w:right="668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Yield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Forecasting: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If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conversion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yield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template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rule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exists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specific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item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profile,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live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 xml:space="preserve">GRN display prints a </w:t>
      </w:r>
      <w:r>
        <w:rPr>
          <w:rFonts w:ascii="Arial"/>
          <w:i/>
          <w:color w:val="2D3648"/>
          <w:sz w:val="20"/>
        </w:rPr>
        <w:t xml:space="preserve">Live Yield Forecast </w:t>
      </w:r>
      <w:r>
        <w:rPr>
          <w:color w:val="2D3648"/>
          <w:sz w:val="20"/>
        </w:rPr>
        <w:t>calculating expected post-production batch weights.</w:t>
      </w:r>
    </w:p>
    <w:p w14:paraId="512211F1">
      <w:pPr>
        <w:pStyle w:val="9"/>
        <w:numPr>
          <w:ilvl w:val="0"/>
          <w:numId w:val="4"/>
        </w:numPr>
        <w:tabs>
          <w:tab w:val="left" w:pos="328"/>
        </w:tabs>
        <w:spacing w:before="73" w:after="0" w:line="333" w:lineRule="auto"/>
        <w:ind w:left="328" w:right="139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 xml:space="preserve">Perishables &amp; Expiry Tracking: </w:t>
      </w:r>
      <w:r>
        <w:rPr>
          <w:color w:val="2D3648"/>
          <w:sz w:val="20"/>
        </w:rPr>
        <w:t>Record the corresponding Supplier Invoice #, Supplier Delivery Note #, transport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logistics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vehicle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details,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driver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identification,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batch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expiration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markers.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Click</w:t>
      </w:r>
      <w:r>
        <w:rPr>
          <w:color w:val="2D3648"/>
          <w:spacing w:val="-6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Confirm</w:t>
      </w:r>
      <w:r>
        <w:rPr>
          <w:rFonts w:ascii="Arial"/>
          <w:b/>
          <w:color w:val="2D3648"/>
          <w:spacing w:val="-6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 xml:space="preserve">Receipt </w:t>
      </w:r>
      <w:r>
        <w:rPr>
          <w:color w:val="2D3648"/>
          <w:sz w:val="20"/>
        </w:rPr>
        <w:t>to add stock to the warehouse bins.</w:t>
      </w:r>
    </w:p>
    <w:p w14:paraId="64FD328B">
      <w:pPr>
        <w:pStyle w:val="9"/>
        <w:numPr>
          <w:ilvl w:val="0"/>
          <w:numId w:val="4"/>
        </w:numPr>
        <w:tabs>
          <w:tab w:val="left" w:pos="328"/>
        </w:tabs>
        <w:spacing w:before="90" w:after="0" w:line="333" w:lineRule="auto"/>
        <w:ind w:left="328" w:right="725" w:hanging="223"/>
        <w:jc w:val="left"/>
        <w:rPr>
          <w:color w:val="2D3648"/>
          <w:position w:val="2"/>
          <w:sz w:val="20"/>
        </w:rPr>
      </w:pPr>
      <w:r>
        <w:rPr>
          <w:rFonts w:ascii="Arial"/>
          <w:b/>
          <w:color w:val="2D3648"/>
          <w:sz w:val="20"/>
        </w:rPr>
        <w:t>Supplier</w:t>
      </w:r>
      <w:r>
        <w:rPr>
          <w:rFonts w:ascii="Arial"/>
          <w:b/>
          <w:color w:val="2D3648"/>
          <w:spacing w:val="-3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Bills:</w:t>
      </w:r>
      <w:r>
        <w:rPr>
          <w:rFonts w:ascii="Arial"/>
          <w:b/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Formally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confirmed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GRN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records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automatically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compile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draft</w:t>
      </w:r>
      <w:r>
        <w:rPr>
          <w:color w:val="2D3648"/>
          <w:spacing w:val="-4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Supplier</w:t>
      </w:r>
      <w:r>
        <w:rPr>
          <w:rFonts w:ascii="Arial"/>
          <w:i/>
          <w:color w:val="2D3648"/>
          <w:spacing w:val="-3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Bills</w:t>
      </w:r>
      <w:r>
        <w:rPr>
          <w:rFonts w:ascii="Arial"/>
          <w:i/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inside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the Finance workspace ledger for Accountant auditing and payment release profiling.</w:t>
      </w:r>
    </w:p>
    <w:p w14:paraId="7BE011C6">
      <w:pPr>
        <w:pStyle w:val="7"/>
        <w:spacing w:before="227"/>
      </w:pPr>
    </w:p>
    <w:p w14:paraId="264E4809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51pt;margin-top:-1.2pt;height:21.6pt;width:3pt;mso-position-horizontal-relative:page;z-index:251664384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aw7+3VAAAACQEA&#10;AA8AAAAAAAAAAQAgAAAAIgAAAGRycy9kb3ducmV2LnhtbFBLAQIUABQAAAAIAIdO4kDGdZazHQIA&#10;AOEEAAAOAAAAAAAAAAEAIAAAACQBAABkcnMvZTJvRG9jLnhtbFBLBQYAAAAABgAGAFkBAACzBQAA&#10;AAA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3" w:name="6. Manufacturing &amp; MES (Production, BOM "/>
      <w:bookmarkEnd w:id="13"/>
      <w:r>
        <w:rPr>
          <w:color w:val="0C3B66"/>
        </w:rPr>
        <w:t>Manufacturing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MES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(Production,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BOM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  <w:spacing w:val="-2"/>
        </w:rPr>
        <w:t>Forecasting)</w:t>
      </w:r>
    </w:p>
    <w:p w14:paraId="07D1289C">
      <w:pPr>
        <w:pStyle w:val="7"/>
        <w:spacing w:before="30"/>
        <w:rPr>
          <w:rFonts w:ascii="Arial"/>
          <w:b/>
          <w:sz w:val="27"/>
        </w:rPr>
      </w:pPr>
    </w:p>
    <w:p w14:paraId="3F545766">
      <w:pPr>
        <w:pStyle w:val="7"/>
        <w:spacing w:line="333" w:lineRule="auto"/>
        <w:ind w:left="28"/>
      </w:pPr>
      <w:r>
        <w:rPr>
          <w:color w:val="2D3648"/>
        </w:rPr>
        <w:t>This environment runs your factory floor operations, tracking processing ingredient conversion ratios, physical workforce counts, energy drawing coefficients, and quality assurance releases.</w:t>
      </w:r>
    </w:p>
    <w:p w14:paraId="6F8AB7F7">
      <w:pPr>
        <w:pStyle w:val="7"/>
        <w:spacing w:after="0" w:line="333" w:lineRule="auto"/>
        <w:sectPr>
          <w:type w:val="continuous"/>
          <w:pgSz w:w="11910" w:h="16840"/>
          <w:pgMar w:top="1220" w:right="992" w:bottom="700" w:left="992" w:header="0" w:footer="504" w:gutter="0"/>
          <w:cols w:space="720" w:num="1"/>
        </w:sectPr>
      </w:pPr>
    </w:p>
    <w:p w14:paraId="5424912F">
      <w:pPr>
        <w:pStyle w:val="3"/>
        <w:numPr>
          <w:ilvl w:val="0"/>
          <w:numId w:val="5"/>
        </w:numPr>
        <w:tabs>
          <w:tab w:val="left" w:pos="312"/>
        </w:tabs>
        <w:spacing w:before="29" w:after="0" w:line="240" w:lineRule="auto"/>
        <w:ind w:left="312" w:right="0" w:hanging="284"/>
        <w:jc w:val="left"/>
      </w:pPr>
      <w:bookmarkStart w:id="14" w:name="A. Bill of Materials (BOM) Costing Formu"/>
      <w:bookmarkEnd w:id="14"/>
      <w:r>
        <w:rPr>
          <w:color w:val="1A365D"/>
        </w:rPr>
        <w:t>Bill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of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Materials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(BOM)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Costing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Formula</w:t>
      </w:r>
    </w:p>
    <w:p w14:paraId="4DA06A39">
      <w:pPr>
        <w:pStyle w:val="7"/>
        <w:spacing w:before="247" w:line="333" w:lineRule="auto"/>
        <w:ind w:left="28"/>
      </w:pPr>
      <w:r>
        <w:rPr>
          <w:color w:val="2D3648"/>
        </w:rPr>
        <w:t>Prior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executing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run,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recipe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matrix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(BOM)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must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be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mapped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out.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aggregates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real-time</w:t>
      </w:r>
      <w:r>
        <w:rPr>
          <w:color w:val="2D3648"/>
          <w:spacing w:val="23"/>
        </w:rPr>
        <w:t xml:space="preserve"> </w:t>
      </w:r>
      <w:r>
        <w:rPr>
          <w:color w:val="2D3648"/>
        </w:rPr>
        <w:t>unit costs by analyzing processing wastage parameters, labor inputs, and asset depreciation constants:</w:t>
      </w:r>
    </w:p>
    <w:p w14:paraId="6234137D">
      <w:pPr>
        <w:pStyle w:val="7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132080</wp:posOffset>
                </wp:positionV>
                <wp:extent cx="6264275" cy="65405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654050"/>
                          <a:chOff x="0" y="0"/>
                          <a:chExt cx="6264275" cy="654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615950"/>
                                </a:lnTo>
                                <a:lnTo>
                                  <a:pt x="11779" y="627045"/>
                                </a:lnTo>
                                <a:lnTo>
                                  <a:pt x="17918" y="636131"/>
                                </a:lnTo>
                                <a:lnTo>
                                  <a:pt x="27004" y="642270"/>
                                </a:lnTo>
                                <a:lnTo>
                                  <a:pt x="38100" y="644525"/>
                                </a:lnTo>
                                <a:lnTo>
                                  <a:pt x="6250341" y="644525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  <a:path w="6264275" h="654050">
                                <a:moveTo>
                                  <a:pt x="6250341" y="644525"/>
                                </a:moveTo>
                                <a:lnTo>
                                  <a:pt x="6225900" y="644525"/>
                                </a:lnTo>
                                <a:lnTo>
                                  <a:pt x="6236995" y="642270"/>
                                </a:lnTo>
                                <a:lnTo>
                                  <a:pt x="6246081" y="636131"/>
                                </a:lnTo>
                                <a:lnTo>
                                  <a:pt x="6252220" y="627045"/>
                                </a:lnTo>
                                <a:lnTo>
                                  <a:pt x="6254475" y="6159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50341" y="644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26427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2E048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60820273">
                              <w:pPr>
                                <w:spacing w:before="0" w:line="338" w:lineRule="auto"/>
                                <w:ind w:left="4692" w:right="0" w:hanging="4381"/>
                                <w:jc w:val="left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BOM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Σ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[Qty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(1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Wastage%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100)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Cost]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Labor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 xml:space="preserve">Overhead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4pt;height:51.5pt;width:493.25pt;mso-position-horizontal-relative:page;mso-wrap-distance-bottom:0pt;mso-wrap-distance-top:0pt;z-index:-251620352;mso-width-relative:page;mso-height-relative:page;" coordsize="6264275,654050" o:gfxdata="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BDlUvP2QAAAAsBAAAPAAAAAAAAAAEAIAAAACIAAABkcnMv&#10;ZG93bnJldi54bWxQSwECFAAUAAAACACHTuJA5du+YjwEAAAPFQAADgAAAAAAAAABACAAAAAoAQAA&#10;ZHJzL2Uyb0RvYy54bWxQSwUGAAAAAAYABgBZAQAA1gcAAAAA&#10;">
                <o:lock v:ext="edit" aspectratio="f"/>
                <v:shape id="Graphic 77" o:spid="_x0000_s1026" o:spt="100" style="position:absolute;left:0;top:0;height:654050;width:6264275;" fillcolor="#F6F9FB" filled="t" stroked="f" coordsize="6264275,654050" o:gfxdata="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RPKjvQAA&#10;ANsAAAAPAAAAAAAAAAEAIAAAACIAAABkcnMvZG93bnJldi54bWxQSwECFAAUAAAACACHTuJAMy8F&#10;njsAAAA5AAAAEAAAAAAAAAABACAAAAAMAQAAZHJzL3NoYXBleG1sLnhtbFBLBQYAAAAABgAGAFsB&#10;AAC2AwAAAAA=&#10;" path="m6225900,654050l38100,654050,23306,651043,11191,642858,3006,630743,0,615950,0,38100,3006,23306,11191,11191,23306,3006,38100,0,6225900,0,6240693,3006,6252808,11191,6260993,23306,6264000,38100,6264000,615950,6260993,630743,6252808,642858,6240693,651043,6225900,654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0;height:654050;width:6264275;" fillcolor="#E2E8EF" filled="t" stroked="f" coordsize="6264275,654050" o:gfxdata="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eyPActwAAANsAAAAP&#10;AAAAAAAAAAEAIAAAACIAAABkcnMvZG93bnJldi54bWxQSwECFAAUAAAACACHTuJAMy8FnjsAAAA5&#10;AAAAEAAAAAAAAAABACAAAAAGAQAAZHJzL3NoYXBleG1sLnhtbFBLBQYAAAAABgAGAFsBAACwAwAA&#10;AAA=&#10;" path="m6225900,654050l38100,654050,23306,651043,11191,642858,3006,630743,0,615950,0,38100,3006,23306,11191,11191,23306,3006,38100,0,6225900,0,6240693,3006,6250341,9525,38100,9525,27004,11779,17918,17918,11779,27004,9525,38100,9525,615950,11779,627045,17918,636131,27004,642270,38100,644525,6250341,644525,6240693,651043,6225900,654050xem6250341,644525l6225900,644525,6236995,642270,6246081,636131,6252220,627045,6254475,615950,6254475,38100,6252220,27004,6246081,17918,6236995,11779,6225900,9525,6250341,9525,6252808,11191,6260993,23306,6264000,38100,6264000,615950,6260993,630743,6252808,642858,6250341,644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0;top:0;height:654050;width:6264275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2E048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60820273">
                        <w:pPr>
                          <w:spacing w:before="0" w:line="338" w:lineRule="auto"/>
                          <w:ind w:left="4692" w:right="0" w:hanging="4381"/>
                          <w:jc w:val="left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BOM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Cost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Σ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[Qty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(1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Wastage%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100)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Unit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Cost]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Labor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Cost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 xml:space="preserve">Overhead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>Cost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A95962">
      <w:pPr>
        <w:pStyle w:val="7"/>
        <w:spacing w:before="13"/>
      </w:pPr>
    </w:p>
    <w:p w14:paraId="15C4F25D">
      <w:pPr>
        <w:pStyle w:val="9"/>
        <w:numPr>
          <w:ilvl w:val="1"/>
          <w:numId w:val="5"/>
        </w:numPr>
        <w:tabs>
          <w:tab w:val="left" w:pos="328"/>
        </w:tabs>
        <w:spacing w:before="0" w:after="0" w:line="333" w:lineRule="auto"/>
        <w:ind w:left="328" w:right="749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Wastage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%: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Expected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mechanical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processing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shrinkages,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material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scrap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ratios,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thermal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moisture reduction loss factors.</w:t>
      </w:r>
    </w:p>
    <w:p w14:paraId="04909FA1">
      <w:pPr>
        <w:pStyle w:val="9"/>
        <w:numPr>
          <w:ilvl w:val="1"/>
          <w:numId w:val="5"/>
        </w:numPr>
        <w:tabs>
          <w:tab w:val="left" w:pos="327"/>
        </w:tabs>
        <w:spacing w:before="91" w:after="0" w:line="240" w:lineRule="auto"/>
        <w:ind w:left="327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Labor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Cost: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Total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logged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operator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shift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hours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multiplied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their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contract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hourly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baseline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pay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rates.</w:t>
      </w:r>
    </w:p>
    <w:p w14:paraId="3847BDBA">
      <w:pPr>
        <w:pStyle w:val="9"/>
        <w:numPr>
          <w:ilvl w:val="1"/>
          <w:numId w:val="5"/>
        </w:numPr>
        <w:tabs>
          <w:tab w:val="left" w:pos="327"/>
        </w:tabs>
        <w:spacing w:before="180" w:after="0" w:line="240" w:lineRule="auto"/>
        <w:ind w:left="327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Overhead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Cost: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machine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depreciation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indices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utility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constant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overhead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2"/>
          <w:sz w:val="20"/>
        </w:rPr>
        <w:t>configurations.</w:t>
      </w:r>
    </w:p>
    <w:p w14:paraId="3CA610CA">
      <w:pPr>
        <w:pStyle w:val="7"/>
        <w:spacing w:before="108"/>
        <w:rPr>
          <w:sz w:val="22"/>
        </w:rPr>
      </w:pPr>
    </w:p>
    <w:p w14:paraId="62D51390">
      <w:pPr>
        <w:pStyle w:val="3"/>
        <w:numPr>
          <w:ilvl w:val="0"/>
          <w:numId w:val="5"/>
        </w:numPr>
        <w:tabs>
          <w:tab w:val="left" w:pos="309"/>
        </w:tabs>
        <w:spacing w:before="0" w:after="0" w:line="240" w:lineRule="auto"/>
        <w:ind w:left="309" w:right="0" w:hanging="281"/>
        <w:jc w:val="left"/>
      </w:pPr>
      <w:bookmarkStart w:id="15" w:name="B. Logging a Production Batch"/>
      <w:bookmarkEnd w:id="15"/>
      <w:r>
        <w:rPr>
          <w:color w:val="1A365D"/>
        </w:rPr>
        <w:t>Logging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a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Production</w:t>
      </w:r>
      <w:r>
        <w:rPr>
          <w:color w:val="1A365D"/>
          <w:spacing w:val="-4"/>
        </w:rPr>
        <w:t xml:space="preserve"> Batch</w:t>
      </w:r>
    </w:p>
    <w:p w14:paraId="47124050">
      <w:pPr>
        <w:pStyle w:val="7"/>
        <w:spacing w:before="14"/>
        <w:rPr>
          <w:rFonts w:ascii="Arial"/>
          <w:b/>
          <w:sz w:val="22"/>
        </w:rPr>
      </w:pPr>
    </w:p>
    <w:p w14:paraId="37FB5A5E">
      <w:pPr>
        <w:pStyle w:val="7"/>
        <w:tabs>
          <w:tab w:val="left" w:pos="6589"/>
        </w:tabs>
        <w:spacing w:before="1"/>
        <w:ind w:left="28"/>
      </w:pPr>
      <w: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1315720</wp:posOffset>
                </wp:positionH>
                <wp:positionV relativeFrom="paragraph">
                  <wp:posOffset>-8890</wp:posOffset>
                </wp:positionV>
                <wp:extent cx="3498850" cy="16446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850" cy="164465"/>
                          <a:chOff x="0" y="0"/>
                          <a:chExt cx="3498850" cy="1644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789"/>
                            <a:ext cx="34988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0" h="158750">
                                <a:moveTo>
                                  <a:pt x="3469751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69751" y="0"/>
                                </a:lnTo>
                                <a:lnTo>
                                  <a:pt x="3480846" y="2254"/>
                                </a:lnTo>
                                <a:lnTo>
                                  <a:pt x="3489932" y="8393"/>
                                </a:lnTo>
                                <a:lnTo>
                                  <a:pt x="3496071" y="17479"/>
                                </a:lnTo>
                                <a:lnTo>
                                  <a:pt x="3498326" y="28575"/>
                                </a:lnTo>
                                <a:lnTo>
                                  <a:pt x="3498326" y="130175"/>
                                </a:lnTo>
                                <a:lnTo>
                                  <a:pt x="3496071" y="141270"/>
                                </a:lnTo>
                                <a:lnTo>
                                  <a:pt x="3489932" y="150356"/>
                                </a:lnTo>
                                <a:lnTo>
                                  <a:pt x="3480846" y="156495"/>
                                </a:lnTo>
                                <a:lnTo>
                                  <a:pt x="3469751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34988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0F970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Batches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Log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9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3.6pt;margin-top:-0.7pt;height:12.95pt;width:275.5pt;mso-position-horizontal-relative:page;z-index:-251635712;mso-width-relative:page;mso-height-relative:page;" coordsize="3498850,164465" o:gfxdata="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IW0T3NkAAAAJAQAADwAAAAAAAAAB&#10;ACAAAAAiAAAAZHJzL2Rvd25yZXYueG1sUEsBAhQAFAAAAAgAh07iQMT3UZJlAwAAhgoAAA4AAAAA&#10;AAAAAQAgAAAAKAEAAGRycy9lMm9Eb2MueG1sUEsFBgAAAAAGAAYAWQEAAP8GAAAAAA==&#10;">
                <o:lock v:ext="edit" aspectratio="f"/>
                <v:shape id="Graphic 81" o:spid="_x0000_s1026" o:spt="100" style="position:absolute;left:0;top:2789;height:158750;width:3498850;" fillcolor="#EDF2F6" filled="t" stroked="f" coordsize="3498850,158750" o:gfxdata="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G8Vq/&#10;AAAA2wAAAA8AAAAAAAAAAQAgAAAAIgAAAGRycy9kb3ducmV2LnhtbFBLAQIUABQAAAAIAIdO4kAz&#10;LwWeOwAAADkAAAAQAAAAAAAAAAEAIAAAAA4BAABkcnMvc2hhcGV4bWwueG1sUEsFBgAAAAAGAAYA&#10;WwEAALgDAAAAAA==&#10;" path="m3469751,158750l28575,158750,17479,156495,8393,150356,2254,141270,0,130175,0,28575,2254,17479,8393,8393,17479,2254,28575,0,3469751,0,3480846,2254,3489932,8393,3496071,17479,3498326,28575,3498326,130175,3496071,141270,3489932,150356,3480846,156495,3469751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164465;width:349885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60F970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Production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Batches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Log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9"/>
                          </w:rPr>
                          <w:t>Batch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pacing w:val="-2"/>
        </w:rPr>
        <w:t>Navigate</w:t>
      </w:r>
      <w:r>
        <w:rPr>
          <w:color w:val="2D3648"/>
          <w:spacing w:val="-8"/>
        </w:rPr>
        <w:t xml:space="preserve"> </w:t>
      </w:r>
      <w:r>
        <w:rPr>
          <w:color w:val="2D3648"/>
          <w:spacing w:val="-5"/>
        </w:rPr>
        <w:t>to</w:t>
      </w:r>
      <w:r>
        <w:rPr>
          <w:color w:val="2D3648"/>
        </w:rPr>
        <w:tab/>
      </w:r>
      <w:r>
        <w:rPr>
          <w:color w:val="2D3648"/>
          <w:spacing w:val="-12"/>
        </w:rPr>
        <w:t>.</w:t>
      </w:r>
    </w:p>
    <w:p w14:paraId="5FE08A5A">
      <w:pPr>
        <w:pStyle w:val="7"/>
        <w:spacing w:before="39"/>
      </w:pPr>
    </w:p>
    <w:p w14:paraId="6BE08071">
      <w:pPr>
        <w:pStyle w:val="9"/>
        <w:numPr>
          <w:ilvl w:val="0"/>
          <w:numId w:val="6"/>
        </w:numPr>
        <w:tabs>
          <w:tab w:val="left" w:pos="328"/>
        </w:tabs>
        <w:spacing w:before="1" w:after="0" w:line="343" w:lineRule="auto"/>
        <w:ind w:left="328" w:right="165" w:hanging="223"/>
        <w:jc w:val="left"/>
        <w:rPr>
          <w:color w:val="2D3648"/>
          <w:sz w:val="20"/>
        </w:rPr>
      </w:pPr>
      <w:r>
        <w:rPr>
          <w:color w:val="2D3648"/>
          <w:sz w:val="20"/>
        </w:rPr>
        <w:t>Select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target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product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code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profile,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raw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material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origin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tracking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lines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(for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strict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gate-to-gate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traceability),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 xml:space="preserve">and </w:t>
      </w:r>
      <w:r>
        <w:rPr>
          <w:color w:val="2D3648"/>
          <w:spacing w:val="-2"/>
          <w:sz w:val="20"/>
        </w:rPr>
        <w:t>choose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pacing w:val="-2"/>
          <w:sz w:val="20"/>
        </w:rPr>
        <w:t>the specific manufacturing step route (e.g.,</w:t>
      </w:r>
      <w:r>
        <w:rPr>
          <w:color w:val="2D3648"/>
          <w:spacing w:val="-3"/>
          <w:sz w:val="20"/>
        </w:rPr>
        <w:t xml:space="preserve"> </w:t>
      </w:r>
      <w:r>
        <w:rPr>
          <w:rFonts w:ascii="Arial" w:hAnsi="Arial"/>
          <w:i/>
          <w:color w:val="2D3648"/>
          <w:spacing w:val="-2"/>
          <w:sz w:val="20"/>
        </w:rPr>
        <w:t xml:space="preserve">Washing </w:t>
      </w:r>
      <w:r>
        <w:rPr>
          <w:rFonts w:ascii="MingLiU_HKSCS-ExtB" w:hAnsi="MingLiU_HKSCS-ExtB"/>
          <w:color w:val="2D3648"/>
          <w:spacing w:val="-2"/>
          <w:sz w:val="20"/>
        </w:rPr>
        <w:t>➔</w:t>
      </w:r>
      <w:r>
        <w:rPr>
          <w:rFonts w:ascii="MingLiU_HKSCS-ExtB" w:hAnsi="MingLiU_HKSCS-ExtB"/>
          <w:color w:val="2D3648"/>
          <w:spacing w:val="-45"/>
          <w:sz w:val="20"/>
        </w:rPr>
        <w:t xml:space="preserve"> </w:t>
      </w:r>
      <w:r>
        <w:rPr>
          <w:rFonts w:ascii="Arial" w:hAnsi="Arial"/>
          <w:i/>
          <w:color w:val="2D3648"/>
          <w:spacing w:val="-2"/>
          <w:sz w:val="20"/>
        </w:rPr>
        <w:t xml:space="preserve">Dehydration </w:t>
      </w:r>
      <w:r>
        <w:rPr>
          <w:rFonts w:ascii="MingLiU_HKSCS-ExtB" w:hAnsi="MingLiU_HKSCS-ExtB"/>
          <w:color w:val="2D3648"/>
          <w:spacing w:val="-2"/>
          <w:sz w:val="20"/>
        </w:rPr>
        <w:t>➔</w:t>
      </w:r>
      <w:r>
        <w:rPr>
          <w:rFonts w:ascii="MingLiU_HKSCS-ExtB" w:hAnsi="MingLiU_HKSCS-ExtB"/>
          <w:color w:val="2D3648"/>
          <w:spacing w:val="-45"/>
          <w:sz w:val="20"/>
        </w:rPr>
        <w:t xml:space="preserve"> </w:t>
      </w:r>
      <w:r>
        <w:rPr>
          <w:rFonts w:ascii="Arial" w:hAnsi="Arial"/>
          <w:i/>
          <w:color w:val="2D3648"/>
          <w:spacing w:val="-2"/>
          <w:sz w:val="20"/>
        </w:rPr>
        <w:t xml:space="preserve">Milling </w:t>
      </w:r>
      <w:r>
        <w:rPr>
          <w:rFonts w:ascii="MingLiU_HKSCS-ExtB" w:hAnsi="MingLiU_HKSCS-ExtB"/>
          <w:color w:val="2D3648"/>
          <w:spacing w:val="-2"/>
          <w:sz w:val="20"/>
        </w:rPr>
        <w:t>➔</w:t>
      </w:r>
      <w:r>
        <w:rPr>
          <w:rFonts w:ascii="MingLiU_HKSCS-ExtB" w:hAnsi="MingLiU_HKSCS-ExtB"/>
          <w:color w:val="2D3648"/>
          <w:spacing w:val="-45"/>
          <w:sz w:val="20"/>
        </w:rPr>
        <w:t xml:space="preserve"> </w:t>
      </w:r>
      <w:r>
        <w:rPr>
          <w:rFonts w:ascii="Arial" w:hAnsi="Arial"/>
          <w:i/>
          <w:color w:val="2D3648"/>
          <w:spacing w:val="-2"/>
          <w:sz w:val="20"/>
        </w:rPr>
        <w:t xml:space="preserve">Sifting </w:t>
      </w:r>
      <w:r>
        <w:rPr>
          <w:rFonts w:ascii="MingLiU_HKSCS-ExtB" w:hAnsi="MingLiU_HKSCS-ExtB"/>
          <w:color w:val="2D3648"/>
          <w:spacing w:val="-2"/>
          <w:sz w:val="20"/>
        </w:rPr>
        <w:t>➔</w:t>
      </w:r>
      <w:r>
        <w:rPr>
          <w:rFonts w:ascii="MingLiU_HKSCS-ExtB" w:hAnsi="MingLiU_HKSCS-ExtB"/>
          <w:color w:val="2D3648"/>
          <w:spacing w:val="-45"/>
          <w:sz w:val="20"/>
        </w:rPr>
        <w:t xml:space="preserve"> </w:t>
      </w:r>
      <w:r>
        <w:rPr>
          <w:rFonts w:ascii="Arial" w:hAnsi="Arial"/>
          <w:i/>
          <w:color w:val="2D3648"/>
          <w:spacing w:val="-2"/>
          <w:sz w:val="20"/>
        </w:rPr>
        <w:t>Packing</w:t>
      </w:r>
      <w:r>
        <w:rPr>
          <w:color w:val="2D3648"/>
          <w:spacing w:val="-2"/>
          <w:sz w:val="20"/>
        </w:rPr>
        <w:t>).</w:t>
      </w:r>
    </w:p>
    <w:p w14:paraId="195764E5">
      <w:pPr>
        <w:pStyle w:val="9"/>
        <w:numPr>
          <w:ilvl w:val="0"/>
          <w:numId w:val="6"/>
        </w:numPr>
        <w:tabs>
          <w:tab w:val="left" w:pos="328"/>
        </w:tabs>
        <w:spacing w:before="22" w:after="0" w:line="240" w:lineRule="auto"/>
        <w:ind w:left="328" w:right="0" w:hanging="222"/>
        <w:jc w:val="left"/>
        <w:rPr>
          <w:color w:val="2D3648"/>
          <w:position w:val="2"/>
          <w:sz w:val="20"/>
        </w:rPr>
      </w:pPr>
      <w:r>
        <w:rPr>
          <w:rFonts w:ascii="Arial"/>
          <w:b/>
          <w:color w:val="2D3648"/>
          <w:sz w:val="20"/>
        </w:rPr>
        <w:t>Workforce</w:t>
      </w:r>
      <w:r>
        <w:rPr>
          <w:rFonts w:ascii="Arial"/>
          <w:b/>
          <w:color w:val="2D3648"/>
          <w:spacing w:val="-9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Allocation:</w:t>
      </w:r>
      <w:r>
        <w:rPr>
          <w:rFonts w:asci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Log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total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manufacturing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operators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segmented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by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9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Day</w:t>
      </w:r>
      <w:r>
        <w:rPr>
          <w:rFonts w:ascii="Arial"/>
          <w:i/>
          <w:color w:val="2D3648"/>
          <w:spacing w:val="-8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Shift</w:t>
      </w:r>
      <w:r>
        <w:rPr>
          <w:rFonts w:ascii="Arial"/>
          <w:i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8"/>
          <w:sz w:val="20"/>
        </w:rPr>
        <w:t xml:space="preserve"> </w:t>
      </w:r>
      <w:r>
        <w:rPr>
          <w:rFonts w:ascii="Arial"/>
          <w:i/>
          <w:color w:val="2D3648"/>
          <w:sz w:val="20"/>
        </w:rPr>
        <w:t>Night</w:t>
      </w:r>
      <w:r>
        <w:rPr>
          <w:rFonts w:ascii="Arial"/>
          <w:i/>
          <w:color w:val="2D3648"/>
          <w:spacing w:val="-8"/>
          <w:sz w:val="20"/>
        </w:rPr>
        <w:t xml:space="preserve"> </w:t>
      </w:r>
      <w:r>
        <w:rPr>
          <w:rFonts w:ascii="Arial"/>
          <w:i/>
          <w:color w:val="2D3648"/>
          <w:spacing w:val="-2"/>
          <w:sz w:val="20"/>
        </w:rPr>
        <w:t>Shift</w:t>
      </w:r>
    </w:p>
    <w:p w14:paraId="0FA84DAF">
      <w:pPr>
        <w:pStyle w:val="7"/>
        <w:spacing w:before="90"/>
        <w:ind w:left="328"/>
      </w:pPr>
      <w:r>
        <w:rPr>
          <w:color w:val="2D3648"/>
          <w:spacing w:val="-2"/>
        </w:rPr>
        <w:t>teams.</w:t>
      </w:r>
    </w:p>
    <w:p w14:paraId="5A74A411">
      <w:pPr>
        <w:pStyle w:val="9"/>
        <w:numPr>
          <w:ilvl w:val="0"/>
          <w:numId w:val="6"/>
        </w:numPr>
        <w:tabs>
          <w:tab w:val="left" w:pos="328"/>
        </w:tabs>
        <w:spacing w:before="180" w:after="0" w:line="333" w:lineRule="auto"/>
        <w:ind w:left="328" w:right="204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Resource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Usage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Logs: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Input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raw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input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weight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metrics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(Kg),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total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dehydrator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runtime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hours,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volume of Firewood Consumed (Kg), and total Electricity Units drawn (kWh).</w:t>
      </w:r>
    </w:p>
    <w:p w14:paraId="508004E6">
      <w:pPr>
        <w:pStyle w:val="9"/>
        <w:numPr>
          <w:ilvl w:val="0"/>
          <w:numId w:val="6"/>
        </w:numPr>
        <w:tabs>
          <w:tab w:val="left" w:pos="328"/>
        </w:tabs>
        <w:spacing w:before="91" w:after="0" w:line="240" w:lineRule="auto"/>
        <w:ind w:left="328" w:right="0" w:hanging="222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Output</w:t>
      </w:r>
      <w:r>
        <w:rPr>
          <w:rFonts w:ascii="Arial"/>
          <w:b/>
          <w:color w:val="2D3648"/>
          <w:spacing w:val="-10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Registration:</w:t>
      </w:r>
      <w:r>
        <w:rPr>
          <w:rFonts w:asci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Record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finalized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post-packaging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manufactured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weight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metric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pacing w:val="-2"/>
          <w:sz w:val="20"/>
        </w:rPr>
        <w:t>(Kg).</w:t>
      </w:r>
    </w:p>
    <w:p w14:paraId="1BD59122">
      <w:pPr>
        <w:pStyle w:val="7"/>
        <w:spacing w:before="85"/>
      </w:pPr>
    </w:p>
    <w:p w14:paraId="750F1C4D">
      <w:pPr>
        <w:pStyle w:val="7"/>
        <w:ind w:left="28"/>
      </w:pPr>
      <w:r>
        <w:rPr>
          <w:color w:val="2D3648"/>
        </w:rPr>
        <w:t>Upon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submitting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yield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metrics,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core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computation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script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computes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batch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performance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index</w:t>
      </w:r>
      <w:r>
        <w:rPr>
          <w:color w:val="2D3648"/>
          <w:spacing w:val="-6"/>
        </w:rPr>
        <w:t xml:space="preserve"> </w:t>
      </w:r>
      <w:r>
        <w:rPr>
          <w:color w:val="2D3648"/>
          <w:spacing w:val="-2"/>
        </w:rPr>
        <w:t>value:</w:t>
      </w:r>
    </w:p>
    <w:p w14:paraId="51A4DD2B">
      <w:pPr>
        <w:pStyle w:val="7"/>
        <w:spacing w:before="42"/>
      </w:pPr>
      <w: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187960</wp:posOffset>
                </wp:positionV>
                <wp:extent cx="6264275" cy="45085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450850"/>
                          <a:chOff x="0" y="0"/>
                          <a:chExt cx="6264275" cy="4508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2750"/>
                                </a:lnTo>
                                <a:lnTo>
                                  <a:pt x="11779" y="423845"/>
                                </a:lnTo>
                                <a:lnTo>
                                  <a:pt x="17918" y="432931"/>
                                </a:lnTo>
                                <a:lnTo>
                                  <a:pt x="27004" y="439070"/>
                                </a:lnTo>
                                <a:lnTo>
                                  <a:pt x="38100" y="441325"/>
                                </a:lnTo>
                                <a:lnTo>
                                  <a:pt x="6250341" y="441325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  <a:path w="6264275" h="450850">
                                <a:moveTo>
                                  <a:pt x="6250341" y="441325"/>
                                </a:moveTo>
                                <a:lnTo>
                                  <a:pt x="6225900" y="441325"/>
                                </a:lnTo>
                                <a:lnTo>
                                  <a:pt x="6236995" y="439070"/>
                                </a:lnTo>
                                <a:lnTo>
                                  <a:pt x="6246081" y="432931"/>
                                </a:lnTo>
                                <a:lnTo>
                                  <a:pt x="6252220" y="423845"/>
                                </a:lnTo>
                                <a:lnTo>
                                  <a:pt x="6254475" y="4127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50341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26427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9226D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C9FD2DE">
                              <w:pPr>
                                <w:spacing w:before="0"/>
                                <w:ind w:left="791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Batch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Efficiency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(Total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Weight)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4.8pt;height:35.5pt;width:493.25pt;mso-position-horizontal-relative:page;mso-wrap-distance-bottom:0pt;mso-wrap-distance-top:0pt;z-index:-251620352;mso-width-relative:page;mso-height-relative:page;" coordsize="6264275,450850" o:gfxdata="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GGm4a9kAAAALAQAADwAAAAAAAAABACAAAAAi&#10;AAAAZHJzL2Rvd25yZXYueG1sUEsBAhQAFAAAAAgAh07iQBMz6zlDBAAADxUAAA4AAAAAAAAAAQAg&#10;AAAAKAEAAGRycy9lMm9Eb2MueG1sUEsFBgAAAAAGAAYAWQEAAN0HAAAAAA==&#10;">
                <o:lock v:ext="edit" aspectratio="f"/>
                <v:shape id="Graphic 84" o:spid="_x0000_s1026" o:spt="100" style="position:absolute;left:0;top:0;height:450850;width:6264275;" fillcolor="#F6F9FB" filled="t" stroked="f" coordsize="6264275,450850" o:gfxdata="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1BXW/&#10;AAAA2wAAAA8AAAAAAAAAAQAgAAAAIgAAAGRycy9kb3ducmV2LnhtbFBLAQIUABQAAAAIAIdO4kAz&#10;LwWeOwAAADkAAAAQAAAAAAAAAAEAIAAAAA4BAABkcnMvc2hhcGV4bWwueG1sUEsFBgAAAAAGAAYA&#10;WwEAALgDAAAAAA==&#10;" path="m6225900,450850l38100,450850,23306,447843,11191,439658,3006,427543,0,412750,0,38100,3006,23306,11191,11191,23306,3006,38100,0,6225900,0,6240693,3006,6252808,11191,6260993,23306,6264000,38100,6264000,412750,6260993,427543,6252808,439658,6240693,447843,6225900,450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0;height:450850;width:6264275;" fillcolor="#E2E8EF" filled="t" stroked="f" coordsize="6264275,450850" o:gfxdata="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Fbz68AAAA&#10;2wAAAA8AAAAAAAAAAQAgAAAAIgAAAGRycy9kb3ducmV2LnhtbFBLAQIUABQAAAAIAIdO4kAzLwWe&#10;OwAAADkAAAAQAAAAAAAAAAEAIAAAAAsBAABkcnMvc2hhcGV4bWwueG1sUEsFBgAAAAAGAAYAWwEA&#10;ALUDAAAAAA==&#10;" path="m6225900,450850l38100,450850,23306,447843,11191,439658,3006,427543,0,412750,0,38100,3006,23306,11191,11191,23306,3006,38100,0,6225900,0,6240693,3006,6250341,9525,38100,9525,27004,11779,17918,17918,11779,27004,9525,38100,9525,412750,11779,423845,17918,432931,27004,439070,38100,441325,6250341,441325,6240693,447843,6225900,450850xem6250341,441325l6225900,441325,6236995,439070,6246081,432931,6252220,423845,6254475,412750,6254475,38100,6252220,27004,6246081,17918,6236995,11779,6225900,9525,6250341,9525,6252808,11191,6260993,23306,6264000,38100,6264000,412750,6260993,427543,6252808,439658,6250341,44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0;top:0;height:450850;width:6264275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99226D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4C9FD2DE">
                        <w:pPr>
                          <w:spacing w:before="0"/>
                          <w:ind w:left="791" w:right="0" w:firstLine="0"/>
                          <w:jc w:val="left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Batch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Efficiency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%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(Total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Weight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Total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Input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Weight)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5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0E209E8">
      <w:pPr>
        <w:pStyle w:val="7"/>
        <w:spacing w:before="6"/>
      </w:pPr>
    </w:p>
    <w:p w14:paraId="08B54A95">
      <w:pPr>
        <w:pStyle w:val="7"/>
        <w:spacing w:after="0"/>
        <w:sectPr>
          <w:pgSz w:w="11910" w:h="16840"/>
          <w:pgMar w:top="1220" w:right="992" w:bottom="700" w:left="992" w:header="0" w:footer="504" w:gutter="0"/>
          <w:cols w:space="720" w:num="1"/>
        </w:sectPr>
      </w:pPr>
    </w:p>
    <w:p w14:paraId="5DBCF447">
      <w:pPr>
        <w:pStyle w:val="3"/>
        <w:numPr>
          <w:ilvl w:val="0"/>
          <w:numId w:val="5"/>
        </w:numPr>
        <w:tabs>
          <w:tab w:val="left" w:pos="309"/>
        </w:tabs>
        <w:spacing w:before="54" w:after="0" w:line="240" w:lineRule="auto"/>
        <w:ind w:left="309" w:right="0" w:hanging="281"/>
        <w:jc w:val="left"/>
      </w:pPr>
      <w:bookmarkStart w:id="16" w:name="C. Quality Control (QC) Clearance"/>
      <w:bookmarkEnd w:id="16"/>
      <w:r>
        <w:rPr>
          <w:color w:val="1A365D"/>
        </w:rPr>
        <w:t>Quality Control (QC)</w:t>
      </w:r>
      <w:r>
        <w:rPr>
          <w:color w:val="1A365D"/>
          <w:spacing w:val="1"/>
        </w:rPr>
        <w:t xml:space="preserve"> </w:t>
      </w:r>
      <w:r>
        <w:rPr>
          <w:color w:val="1A365D"/>
          <w:spacing w:val="-2"/>
        </w:rPr>
        <w:t>Clearance</w:t>
      </w:r>
    </w:p>
    <w:p w14:paraId="433C2CAD">
      <w:pPr>
        <w:pStyle w:val="7"/>
        <w:spacing w:before="14"/>
        <w:rPr>
          <w:rFonts w:ascii="Arial"/>
          <w:b/>
          <w:sz w:val="22"/>
        </w:rPr>
      </w:pPr>
    </w:p>
    <w:p w14:paraId="11B24DEB">
      <w:pPr>
        <w:pStyle w:val="7"/>
        <w:ind w:left="28"/>
      </w:pPr>
      <w:r>
        <w:rPr>
          <w:color w:val="2D3648"/>
        </w:rPr>
        <w:t>When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marked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structurally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completed,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batch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state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automatically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marks</w:t>
      </w:r>
      <w:r>
        <w:rPr>
          <w:color w:val="2D3648"/>
          <w:spacing w:val="-8"/>
        </w:rPr>
        <w:t xml:space="preserve"> </w:t>
      </w:r>
      <w:r>
        <w:rPr>
          <w:color w:val="2D3648"/>
          <w:spacing w:val="-5"/>
        </w:rPr>
        <w:t>as</w:t>
      </w:r>
    </w:p>
    <w:p w14:paraId="55C92B93">
      <w:pPr>
        <w:pStyle w:val="7"/>
      </w:pPr>
      <w:r>
        <w:br w:type="column"/>
      </w:r>
    </w:p>
    <w:p w14:paraId="09BB2DFA">
      <w:pPr>
        <w:pStyle w:val="7"/>
        <w:spacing w:before="114"/>
      </w:pPr>
    </w:p>
    <w:p w14:paraId="161E46CB">
      <w:pPr>
        <w:pStyle w:val="7"/>
        <w:ind w:left="28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5126990</wp:posOffset>
                </wp:positionH>
                <wp:positionV relativeFrom="paragraph">
                  <wp:posOffset>-9525</wp:posOffset>
                </wp:positionV>
                <wp:extent cx="819785" cy="164465"/>
                <wp:effectExtent l="0" t="0" r="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5" cy="164465"/>
                          <a:chOff x="0" y="0"/>
                          <a:chExt cx="819785" cy="1644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2789"/>
                            <a:ext cx="81978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158750">
                                <a:moveTo>
                                  <a:pt x="790697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90697" y="0"/>
                                </a:lnTo>
                                <a:lnTo>
                                  <a:pt x="801792" y="2254"/>
                                </a:lnTo>
                                <a:lnTo>
                                  <a:pt x="810878" y="8393"/>
                                </a:lnTo>
                                <a:lnTo>
                                  <a:pt x="817017" y="17479"/>
                                </a:lnTo>
                                <a:lnTo>
                                  <a:pt x="819272" y="28575"/>
                                </a:lnTo>
                                <a:lnTo>
                                  <a:pt x="819272" y="130175"/>
                                </a:lnTo>
                                <a:lnTo>
                                  <a:pt x="817017" y="141270"/>
                                </a:lnTo>
                                <a:lnTo>
                                  <a:pt x="810878" y="150356"/>
                                </a:lnTo>
                                <a:lnTo>
                                  <a:pt x="801792" y="156495"/>
                                </a:lnTo>
                                <a:lnTo>
                                  <a:pt x="790697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8197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0426B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QC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3.7pt;margin-top:-0.75pt;height:12.95pt;width:64.55pt;mso-position-horizontal-relative:page;z-index:251668480;mso-width-relative:page;mso-height-relative:page;" coordsize="819785,164465" o:gfxdata="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SM06t9oAAAAJAQAADwAAAAAAAAABACAAAAAiAAAA&#10;ZHJzL2Rvd25yZXYueG1sUEsBAhQAFAAAAAgAh07iQLLwH6dbAwAAdgoAAA4AAAAAAAAAAQAgAAAA&#10;KQEAAGRycy9lMm9Eb2MueG1sUEsFBgAAAAAGAAYAWQEAAPYGAAAAAA==&#10;">
                <o:lock v:ext="edit" aspectratio="f"/>
                <v:shape id="Graphic 88" o:spid="_x0000_s1026" o:spt="100" style="position:absolute;left:0;top:2789;height:158750;width:819785;" fillcolor="#EDF2F6" filled="t" stroked="f" coordsize="819785,158750" o:gfxdata="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zoh+ugAAANsA&#10;AAAPAAAAAAAAAAEAIAAAACIAAABkcnMvZG93bnJldi54bWxQSwECFAAUAAAACACHTuJAMy8FnjsA&#10;AAA5AAAAEAAAAAAAAAABACAAAAAJAQAAZHJzL3NoYXBleG1sLnhtbFBLBQYAAAAABgAGAFsBAACz&#10;AwAAAAA=&#10;" path="m790697,158750l28575,158750,17479,156495,8393,150356,2254,141270,0,130175,0,28575,2254,17479,8393,8393,17479,2254,28575,0,790697,0,801792,2254,810878,8393,817017,17479,819272,28575,819272,130175,817017,141270,810878,150356,801792,156495,790697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0;top:0;height:164465;width:819785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10426B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Pending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QC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.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It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enters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2"/>
        </w:rPr>
        <w:t xml:space="preserve"> </w:t>
      </w:r>
      <w:r>
        <w:rPr>
          <w:color w:val="2D3648"/>
          <w:spacing w:val="-5"/>
        </w:rPr>
        <w:t>QC</w:t>
      </w:r>
    </w:p>
    <w:p w14:paraId="59152251">
      <w:pPr>
        <w:pStyle w:val="7"/>
        <w:spacing w:after="0"/>
        <w:sectPr>
          <w:type w:val="continuous"/>
          <w:pgSz w:w="11910" w:h="16840"/>
          <w:pgMar w:top="1220" w:right="992" w:bottom="700" w:left="992" w:header="0" w:footer="504" w:gutter="0"/>
          <w:cols w:equalWidth="0" w:num="2">
            <w:col w:w="7027" w:space="1317"/>
            <w:col w:w="1582"/>
          </w:cols>
        </w:sectPr>
      </w:pPr>
    </w:p>
    <w:p w14:paraId="17CB0DA0">
      <w:pPr>
        <w:pStyle w:val="7"/>
        <w:spacing w:before="90" w:line="333" w:lineRule="auto"/>
        <w:ind w:left="28" w:right="26"/>
        <w:jc w:val="both"/>
      </w:pPr>
      <w:r>
        <w:rPr>
          <w:color w:val="2D3648"/>
        </w:rPr>
        <w:t>checking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pipeline,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requiring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certified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Laboratory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Quality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Officer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manually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submit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key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parameter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values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 xml:space="preserve">(e.g., moisture metrics %, purity ratios %, microbial analysis scores) and click </w:t>
      </w:r>
      <w:r>
        <w:rPr>
          <w:rFonts w:ascii="Arial"/>
          <w:b/>
          <w:color w:val="2D3648"/>
        </w:rPr>
        <w:t>Approve Batch</w:t>
      </w:r>
      <w:r>
        <w:rPr>
          <w:color w:val="2D3648"/>
        </w:rPr>
        <w:t>. Only cleared batches are transferred into trading inventory.</w:t>
      </w:r>
    </w:p>
    <w:p w14:paraId="7DC55DFF">
      <w:pPr>
        <w:pStyle w:val="7"/>
        <w:spacing w:before="43"/>
      </w:pPr>
    </w:p>
    <w:p w14:paraId="2FC2289F">
      <w:pPr>
        <w:pStyle w:val="3"/>
        <w:numPr>
          <w:ilvl w:val="0"/>
          <w:numId w:val="5"/>
        </w:numPr>
        <w:tabs>
          <w:tab w:val="left" w:pos="309"/>
        </w:tabs>
        <w:spacing w:before="0" w:after="0" w:line="240" w:lineRule="auto"/>
        <w:ind w:left="309" w:right="0" w:hanging="281"/>
        <w:jc w:val="left"/>
      </w:pPr>
      <w:bookmarkStart w:id="17" w:name="D. Production Forecasting Engine"/>
      <w:bookmarkEnd w:id="17"/>
      <w:r>
        <w:rPr>
          <w:color w:val="1A365D"/>
        </w:rPr>
        <w:t>Production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Forecasting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Engine</w:t>
      </w:r>
    </w:p>
    <w:p w14:paraId="0D5B49FE">
      <w:pPr>
        <w:pStyle w:val="7"/>
        <w:spacing w:before="247"/>
        <w:ind w:left="28"/>
        <w:jc w:val="both"/>
      </w:pPr>
      <w:r>
        <w:rPr>
          <w:color w:val="2D3648"/>
        </w:rPr>
        <w:t>The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analytics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platform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provides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historical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predictive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capabilities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for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scheduling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managers:</w:t>
      </w:r>
    </w:p>
    <w:p w14:paraId="4A6FC28C">
      <w:pPr>
        <w:pStyle w:val="7"/>
        <w:spacing w:before="40"/>
      </w:pPr>
    </w:p>
    <w:p w14:paraId="763F5456">
      <w:pPr>
        <w:pStyle w:val="9"/>
        <w:numPr>
          <w:ilvl w:val="1"/>
          <w:numId w:val="5"/>
        </w:numPr>
        <w:tabs>
          <w:tab w:val="left" w:pos="327"/>
        </w:tabs>
        <w:spacing w:before="0" w:after="0" w:line="240" w:lineRule="auto"/>
        <w:ind w:left="327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Linear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Regression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Modeling: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Computes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past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manufacturing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run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indexes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(x)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against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historical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2"/>
          <w:sz w:val="20"/>
        </w:rPr>
        <w:t>yield</w:t>
      </w:r>
    </w:p>
    <w:p w14:paraId="2761A68D">
      <w:pPr>
        <w:pStyle w:val="9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220" w:right="992" w:bottom="700" w:left="992" w:header="0" w:footer="504" w:gutter="0"/>
          <w:cols w:space="720" w:num="1"/>
        </w:sectPr>
      </w:pPr>
    </w:p>
    <w:p w14:paraId="58F6F859">
      <w:pPr>
        <w:pStyle w:val="7"/>
        <w:spacing w:before="110" w:line="333" w:lineRule="auto"/>
        <w:ind w:left="328" w:right="38"/>
      </w:pP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5285740</wp:posOffset>
                </wp:positionH>
                <wp:positionV relativeFrom="paragraph">
                  <wp:posOffset>59690</wp:posOffset>
                </wp:positionV>
                <wp:extent cx="819785" cy="164465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5" cy="164465"/>
                          <a:chOff x="0" y="0"/>
                          <a:chExt cx="819785" cy="16446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2789"/>
                            <a:ext cx="81978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158750">
                                <a:moveTo>
                                  <a:pt x="790630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90630" y="0"/>
                                </a:lnTo>
                                <a:lnTo>
                                  <a:pt x="801725" y="2254"/>
                                </a:lnTo>
                                <a:lnTo>
                                  <a:pt x="810811" y="8393"/>
                                </a:lnTo>
                                <a:lnTo>
                                  <a:pt x="816951" y="17479"/>
                                </a:lnTo>
                                <a:lnTo>
                                  <a:pt x="819205" y="28575"/>
                                </a:lnTo>
                                <a:lnTo>
                                  <a:pt x="819205" y="130174"/>
                                </a:lnTo>
                                <a:lnTo>
                                  <a:pt x="816951" y="141270"/>
                                </a:lnTo>
                                <a:lnTo>
                                  <a:pt x="810811" y="150356"/>
                                </a:lnTo>
                                <a:lnTo>
                                  <a:pt x="801725" y="156495"/>
                                </a:lnTo>
                                <a:lnTo>
                                  <a:pt x="790630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8197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5FA15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mx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6.2pt;margin-top:4.7pt;height:12.95pt;width:64.55pt;mso-position-horizontal-relative:page;z-index:251668480;mso-width-relative:page;mso-height-relative:page;" coordsize="819785,164465" o:gfxdata="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IOROgLZAAAACAEAAA8AAAAAAAAAAQAgAAAAIgAA&#10;AGRycy9kb3ducmV2LnhtbFBLAQIUABQAAAAIAIdO4kBXHcM+XQMAAHYKAAAOAAAAAAAAAAEAIAAA&#10;ACgBAABkcnMvZTJvRG9jLnhtbFBLBQYAAAAABgAGAFkBAAD3BgAAAAA=&#10;">
                <o:lock v:ext="edit" aspectratio="f"/>
                <v:shape id="Graphic 91" o:spid="_x0000_s1026" o:spt="100" style="position:absolute;left:0;top:2789;height:158750;width:819785;" fillcolor="#EDF2F6" filled="t" stroked="f" coordsize="819785,158750" o:gfxdata="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Lbc+vQAA&#10;ANsAAAAPAAAAAAAAAAEAIAAAACIAAABkcnMvZG93bnJldi54bWxQSwECFAAUAAAACACHTuJAMy8F&#10;njsAAAA5AAAAEAAAAAAAAAABACAAAAAMAQAAZHJzL3NoYXBleG1sLnhtbFBLBQYAAAAABgAGAFsB&#10;AAC2AwAAAAA=&#10;" path="m790630,158749l28575,158749,17479,156495,8393,150356,2254,141270,0,130174,0,28575,2254,17479,8393,8393,17479,2254,28575,0,790630,0,801725,2254,810811,8393,816951,17479,819205,28575,819205,130174,816951,141270,810811,150356,801725,156495,790630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0;top:0;height:164465;width:819785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85FA15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mx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efficiency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percentages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(y).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classic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least-squares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formula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calculation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script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( subsequent batch yield percentages.</w:t>
      </w:r>
    </w:p>
    <w:p w14:paraId="3B767F7A">
      <w:pPr>
        <w:pStyle w:val="7"/>
        <w:spacing w:before="110"/>
        <w:ind w:left="328"/>
      </w:pPr>
      <w:r>
        <w:br w:type="column"/>
      </w:r>
      <w:r>
        <w:rPr>
          <w:color w:val="2D3648"/>
        </w:rPr>
        <w:t>)</w:t>
      </w:r>
      <w:r>
        <w:rPr>
          <w:color w:val="2D3648"/>
          <w:spacing w:val="-2"/>
        </w:rPr>
        <w:t xml:space="preserve"> forecasts</w:t>
      </w:r>
    </w:p>
    <w:p w14:paraId="07403186">
      <w:pPr>
        <w:pStyle w:val="7"/>
        <w:spacing w:after="0"/>
        <w:sectPr>
          <w:type w:val="continuous"/>
          <w:pgSz w:w="11910" w:h="16840"/>
          <w:pgMar w:top="1220" w:right="992" w:bottom="700" w:left="992" w:header="0" w:footer="504" w:gutter="0"/>
          <w:cols w:equalWidth="0" w:num="2">
            <w:col w:w="7373" w:space="921"/>
            <w:col w:w="1632"/>
          </w:cols>
        </w:sectPr>
      </w:pPr>
    </w:p>
    <w:p w14:paraId="185F2404">
      <w:pPr>
        <w:pStyle w:val="9"/>
        <w:numPr>
          <w:ilvl w:val="1"/>
          <w:numId w:val="5"/>
        </w:numPr>
        <w:tabs>
          <w:tab w:val="left" w:pos="328"/>
        </w:tabs>
        <w:spacing w:before="47" w:after="0" w:line="333" w:lineRule="auto"/>
        <w:ind w:left="328" w:right="55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Moving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Average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Forecasting: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Computes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smooth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trend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expectations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by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analyzing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performance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coefficients over the previous 5 finalized factory production batch lines.</w:t>
      </w:r>
    </w:p>
    <w:p w14:paraId="017C5944">
      <w:pPr>
        <w:pStyle w:val="9"/>
        <w:numPr>
          <w:ilvl w:val="1"/>
          <w:numId w:val="5"/>
        </w:numPr>
        <w:tabs>
          <w:tab w:val="left" w:pos="328"/>
        </w:tabs>
        <w:spacing w:before="91" w:after="0" w:line="333" w:lineRule="auto"/>
        <w:ind w:left="328" w:right="517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Resource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Drawing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Rates: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Projects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upcoming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factory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fuel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configurations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utilizing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derived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 xml:space="preserve">consumption </w:t>
      </w:r>
      <w:r>
        <w:rPr>
          <w:color w:val="2D3648"/>
          <w:spacing w:val="-2"/>
          <w:sz w:val="20"/>
        </w:rPr>
        <w:t>coefficients:</w:t>
      </w:r>
    </w:p>
    <w:p w14:paraId="035557B1">
      <w:pPr>
        <w:pStyle w:val="7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65405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654050"/>
                          <a:chOff x="0" y="0"/>
                          <a:chExt cx="6264275" cy="6540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615950"/>
                                </a:lnTo>
                                <a:lnTo>
                                  <a:pt x="11779" y="627045"/>
                                </a:lnTo>
                                <a:lnTo>
                                  <a:pt x="17918" y="636131"/>
                                </a:lnTo>
                                <a:lnTo>
                                  <a:pt x="27004" y="642270"/>
                                </a:lnTo>
                                <a:lnTo>
                                  <a:pt x="38100" y="644525"/>
                                </a:lnTo>
                                <a:lnTo>
                                  <a:pt x="6250341" y="644525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  <a:path w="6264275" h="654050">
                                <a:moveTo>
                                  <a:pt x="6250341" y="644525"/>
                                </a:moveTo>
                                <a:lnTo>
                                  <a:pt x="6225900" y="644525"/>
                                </a:lnTo>
                                <a:lnTo>
                                  <a:pt x="6236995" y="642270"/>
                                </a:lnTo>
                                <a:lnTo>
                                  <a:pt x="6246081" y="636131"/>
                                </a:lnTo>
                                <a:lnTo>
                                  <a:pt x="6252220" y="627045"/>
                                </a:lnTo>
                                <a:lnTo>
                                  <a:pt x="6254475" y="6159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50341" y="644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26427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09E40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0D2713B3">
                              <w:pPr>
                                <w:spacing w:before="0" w:line="338" w:lineRule="auto"/>
                                <w:ind w:left="671" w:right="0" w:firstLine="42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Firewood Rate = Firewood Consumed (Kg) / Total Input Weight (Kg) Electricity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Electricity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Consumed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(kWh)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(Kg)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51.5pt;width:493.25pt;mso-position-horizontal-relative:page;mso-wrap-distance-bottom:0pt;mso-wrap-distance-top:0pt;z-index:-251619328;mso-width-relative:page;mso-height-relative:page;" coordsize="6264275,654050" o:gfxdata="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NwTtLdoAAAALAQAADwAAAAAAAAABACAA&#10;AAAiAAAAZHJzL2Rvd25yZXYueG1sUEsBAhQAFAAAAAgAh07iQGAwF2ZFBAAADxUAAA4AAAAAAAAA&#10;AQAgAAAAKQEAAGRycy9lMm9Eb2MueG1sUEsFBgAAAAAGAAYAWQEAAOAHAAAAAA==&#10;">
                <o:lock v:ext="edit" aspectratio="f"/>
                <v:shape id="Graphic 94" o:spid="_x0000_s1026" o:spt="100" style="position:absolute;left:0;top:0;height:654050;width:6264275;" fillcolor="#F6F9FB" filled="t" stroked="f" coordsize="6264275,654050" o:gfxdata="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moouvQAA&#10;ANsAAAAPAAAAAAAAAAEAIAAAACIAAABkcnMvZG93bnJldi54bWxQSwECFAAUAAAACACHTuJAMy8F&#10;njsAAAA5AAAAEAAAAAAAAAABACAAAAAMAQAAZHJzL3NoYXBleG1sLnhtbFBLBQYAAAAABgAGAFsB&#10;AAC2AwAAAAA=&#10;" path="m6225900,654050l38100,654050,23306,651043,11191,642858,3006,630743,0,615950,0,38100,3006,23306,11191,11191,23306,3006,38100,0,6225900,0,6240693,3006,6252808,11191,6260993,23306,6264000,38100,6264000,615950,6260993,630743,6252808,642858,6240693,651043,6225900,654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0;height:654050;width:6264275;" fillcolor="#E2E8EF" filled="t" stroked="f" coordsize="6264275,654050" o:gfxdata="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W5eL4A&#10;AADbAAAADwAAAAAAAAABACAAAAAiAAAAZHJzL2Rvd25yZXYueG1sUEsBAhQAFAAAAAgAh07iQDMv&#10;BZ47AAAAOQAAABAAAAAAAAAAAQAgAAAADQEAAGRycy9zaGFwZXhtbC54bWxQSwUGAAAAAAYABgBb&#10;AQAAtwMAAAAA&#10;" path="m6225900,654050l38100,654050,23306,651043,11191,642858,3006,630743,0,615950,0,38100,3006,23306,11191,11191,23306,3006,38100,0,6225900,0,6240693,3006,6250341,9525,38100,9525,27004,11779,17918,17918,11779,27004,9525,38100,9525,615950,11779,627045,17918,636131,27004,642270,38100,644525,6250341,644525,6240693,651043,6225900,654050xem6250341,644525l6225900,644525,6236995,642270,6246081,636131,6252220,627045,6254475,615950,6254475,38100,6252220,27004,6246081,17918,6236995,11779,6225900,9525,6250341,9525,6252808,11191,6260993,23306,6264000,38100,6264000,615950,6260993,630743,6252808,642858,6250341,644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6" o:spid="_x0000_s1026" o:spt="202" type="#_x0000_t202" style="position:absolute;left:0;top:0;height:654050;width:6264275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709E40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0D2713B3">
                        <w:pPr>
                          <w:spacing w:before="0" w:line="338" w:lineRule="auto"/>
                          <w:ind w:left="671" w:right="0" w:firstLine="42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Firewood Rate = Firewood Consumed (Kg) / Total Input Weight (Kg) Electricity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Rate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Electricity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Consumed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(kWh)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Total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Input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Weight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(Kg)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8E41F63">
      <w:pPr>
        <w:pStyle w:val="7"/>
        <w:spacing w:before="164"/>
        <w:rPr>
          <w:sz w:val="27"/>
        </w:rPr>
      </w:pPr>
    </w:p>
    <w:p w14:paraId="3D609F37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51pt;margin-top:-1.2pt;height:21.6pt;width:3pt;mso-position-horizontal-relative:page;z-index:251669504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aw7+3VAAAACQEA&#10;AA8AAAAAAAAAAQAgAAAAIgAAAGRycy9kb3ducmV2LnhtbFBLAQIUABQAAAAIAIdO4kBRb+NYHQIA&#10;AOEEAAAOAAAAAAAAAAEAIAAAACQBAABkcnMvZTJvRG9jLnhtbFBLBQYAAAAABgAGAFkBAACzBQAA&#10;AAA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8" w:name="7. Sales, CRM, POS &amp; Customer Returns (R"/>
      <w:bookmarkEnd w:id="18"/>
      <w:r>
        <w:rPr>
          <w:color w:val="0C3B66"/>
        </w:rPr>
        <w:t>Sales,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CRM,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POS</w:t>
      </w:r>
      <w:r>
        <w:rPr>
          <w:color w:val="0C3B66"/>
          <w:spacing w:val="-5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Customer</w:t>
      </w:r>
      <w:r>
        <w:rPr>
          <w:color w:val="0C3B66"/>
          <w:spacing w:val="-6"/>
        </w:rPr>
        <w:t xml:space="preserve"> </w:t>
      </w:r>
      <w:r>
        <w:rPr>
          <w:color w:val="0C3B66"/>
        </w:rPr>
        <w:t>Returns</w:t>
      </w:r>
      <w:r>
        <w:rPr>
          <w:color w:val="0C3B66"/>
          <w:spacing w:val="-6"/>
        </w:rPr>
        <w:t xml:space="preserve"> </w:t>
      </w:r>
      <w:r>
        <w:rPr>
          <w:color w:val="0C3B66"/>
          <w:spacing w:val="-2"/>
        </w:rPr>
        <w:t>(RMA)</w:t>
      </w:r>
    </w:p>
    <w:p w14:paraId="34076065">
      <w:pPr>
        <w:pStyle w:val="7"/>
        <w:spacing w:before="29"/>
        <w:rPr>
          <w:rFonts w:ascii="Arial"/>
          <w:b/>
          <w:sz w:val="27"/>
        </w:rPr>
      </w:pPr>
    </w:p>
    <w:p w14:paraId="7038C36A">
      <w:pPr>
        <w:pStyle w:val="7"/>
        <w:spacing w:line="333" w:lineRule="auto"/>
        <w:ind w:left="28"/>
      </w:pPr>
      <w:r>
        <w:rPr>
          <w:color w:val="2D3648"/>
        </w:rPr>
        <w:t>Manages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downstream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customer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acquisition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pipelines,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invoicing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cycles,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retail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POS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terminals,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returns </w:t>
      </w:r>
      <w:r>
        <w:rPr>
          <w:color w:val="2D3648"/>
          <w:spacing w:val="-2"/>
        </w:rPr>
        <w:t>accounting.</w:t>
      </w:r>
    </w:p>
    <w:p w14:paraId="0EA14E62">
      <w:pPr>
        <w:pStyle w:val="7"/>
        <w:spacing w:before="43"/>
      </w:pPr>
    </w:p>
    <w:p w14:paraId="39BB51CF">
      <w:pPr>
        <w:pStyle w:val="3"/>
        <w:numPr>
          <w:ilvl w:val="0"/>
          <w:numId w:val="7"/>
        </w:numPr>
        <w:tabs>
          <w:tab w:val="left" w:pos="312"/>
        </w:tabs>
        <w:spacing w:before="0" w:after="0" w:line="240" w:lineRule="auto"/>
        <w:ind w:left="312" w:right="0" w:hanging="284"/>
        <w:jc w:val="left"/>
      </w:pPr>
      <w:bookmarkStart w:id="19" w:name="A. Commercial Sales Pipeline Steps"/>
      <w:bookmarkEnd w:id="19"/>
      <w:r>
        <w:rPr>
          <w:color w:val="1A365D"/>
        </w:rPr>
        <w:t>Commercial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Sales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Pipeline</w:t>
      </w:r>
      <w:r>
        <w:rPr>
          <w:color w:val="1A365D"/>
          <w:spacing w:val="-7"/>
        </w:rPr>
        <w:t xml:space="preserve"> </w:t>
      </w:r>
      <w:r>
        <w:rPr>
          <w:color w:val="1A365D"/>
          <w:spacing w:val="-2"/>
        </w:rPr>
        <w:t>Steps</w:t>
      </w:r>
    </w:p>
    <w:p w14:paraId="349EACD7">
      <w:pPr>
        <w:pStyle w:val="7"/>
        <w:spacing w:before="50"/>
        <w:rPr>
          <w:rFonts w:ascii="Arial"/>
          <w:b/>
        </w:rPr>
      </w:pPr>
      <w:r>
        <w:rPr>
          <w:rFonts w:ascii="Arial"/>
          <w:b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193040</wp:posOffset>
                </wp:positionV>
                <wp:extent cx="6264275" cy="457200"/>
                <wp:effectExtent l="0" t="0" r="0" b="0"/>
                <wp:wrapTopAndBottom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457200"/>
                          <a:chOff x="0" y="0"/>
                          <a:chExt cx="6264275" cy="4572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2642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7200">
                                <a:moveTo>
                                  <a:pt x="6225900" y="456928"/>
                                </a:moveTo>
                                <a:lnTo>
                                  <a:pt x="38100" y="456928"/>
                                </a:lnTo>
                                <a:lnTo>
                                  <a:pt x="23306" y="453922"/>
                                </a:lnTo>
                                <a:lnTo>
                                  <a:pt x="11191" y="445736"/>
                                </a:lnTo>
                                <a:lnTo>
                                  <a:pt x="3006" y="433622"/>
                                </a:lnTo>
                                <a:lnTo>
                                  <a:pt x="0" y="41882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8828"/>
                                </a:lnTo>
                                <a:lnTo>
                                  <a:pt x="6260993" y="433622"/>
                                </a:lnTo>
                                <a:lnTo>
                                  <a:pt x="6252808" y="445736"/>
                                </a:lnTo>
                                <a:lnTo>
                                  <a:pt x="6240693" y="453922"/>
                                </a:lnTo>
                                <a:lnTo>
                                  <a:pt x="6225900" y="456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2642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7200">
                                <a:moveTo>
                                  <a:pt x="6225900" y="456928"/>
                                </a:moveTo>
                                <a:lnTo>
                                  <a:pt x="38100" y="456928"/>
                                </a:lnTo>
                                <a:lnTo>
                                  <a:pt x="23306" y="453922"/>
                                </a:lnTo>
                                <a:lnTo>
                                  <a:pt x="11191" y="445736"/>
                                </a:lnTo>
                                <a:lnTo>
                                  <a:pt x="3006" y="433622"/>
                                </a:lnTo>
                                <a:lnTo>
                                  <a:pt x="0" y="41882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8828"/>
                                </a:lnTo>
                                <a:lnTo>
                                  <a:pt x="11779" y="429923"/>
                                </a:lnTo>
                                <a:lnTo>
                                  <a:pt x="17918" y="439009"/>
                                </a:lnTo>
                                <a:lnTo>
                                  <a:pt x="27004" y="445148"/>
                                </a:lnTo>
                                <a:lnTo>
                                  <a:pt x="38100" y="447403"/>
                                </a:lnTo>
                                <a:lnTo>
                                  <a:pt x="6250341" y="447403"/>
                                </a:lnTo>
                                <a:lnTo>
                                  <a:pt x="6240693" y="453922"/>
                                </a:lnTo>
                                <a:lnTo>
                                  <a:pt x="6225900" y="456928"/>
                                </a:lnTo>
                                <a:close/>
                              </a:path>
                              <a:path w="6264275" h="457200">
                                <a:moveTo>
                                  <a:pt x="6250341" y="447403"/>
                                </a:moveTo>
                                <a:lnTo>
                                  <a:pt x="6225900" y="447403"/>
                                </a:lnTo>
                                <a:lnTo>
                                  <a:pt x="6236995" y="445148"/>
                                </a:lnTo>
                                <a:lnTo>
                                  <a:pt x="6246081" y="439009"/>
                                </a:lnTo>
                                <a:lnTo>
                                  <a:pt x="6252220" y="429923"/>
                                </a:lnTo>
                                <a:lnTo>
                                  <a:pt x="6254475" y="418828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8828"/>
                                </a:lnTo>
                                <a:lnTo>
                                  <a:pt x="6260993" y="433622"/>
                                </a:lnTo>
                                <a:lnTo>
                                  <a:pt x="6252808" y="445736"/>
                                </a:lnTo>
                                <a:lnTo>
                                  <a:pt x="6250341" y="447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2642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ACC04">
                              <w:pPr>
                                <w:spacing w:before="217"/>
                                <w:ind w:left="25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Inquiry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z w:val="20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Quotation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z w:val="20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(SO)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z w:val="20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z w:val="20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1A1F2B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Dispatch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5.2pt;height:36pt;width:493.25pt;mso-position-horizontal-relative:page;mso-wrap-distance-bottom:0pt;mso-wrap-distance-top:0pt;z-index:-251618304;mso-width-relative:page;mso-height-relative:page;" coordsize="6264275,457200" o:gfxdata="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CFKrTt2QAAAAsBAAAPAAAAAAAAAAEAIAAA&#10;ACIAAABkcnMvZG93bnJldi54bWxQSwECFAAUAAAACACHTuJAk+T5GUUEAAATFQAADgAAAAAAAAAB&#10;ACAAAAAoAQAAZHJzL2Uyb0RvYy54bWxQSwUGAAAAAAYABgBZAQAA3wcAAAAA&#10;">
                <o:lock v:ext="edit" aspectratio="f"/>
                <v:shape id="Graphic 99" o:spid="_x0000_s1026" o:spt="100" style="position:absolute;left:0;top:0;height:457200;width:6264275;" fillcolor="#F6F9FB" filled="t" stroked="f" coordsize="6264275,457200" o:gfxdata="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Dxv74A&#10;AADbAAAADwAAAAAAAAABACAAAAAiAAAAZHJzL2Rvd25yZXYueG1sUEsBAhQAFAAAAAgAh07iQDMv&#10;BZ47AAAAOQAAABAAAAAAAAAAAQAgAAAADQEAAGRycy9zaGFwZXhtbC54bWxQSwUGAAAAAAYABgBb&#10;AQAAtwMAAAAA&#10;" path="m6225900,456928l38100,456928,23306,453922,11191,445736,3006,433622,0,418828,0,38100,3006,23306,11191,11191,23306,3006,38100,0,6225900,0,6240693,3006,6252808,11191,6260993,23306,6264000,38100,6264000,418828,6260993,433622,6252808,445736,6240693,453922,6225900,4569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0;height:457200;width:6264275;" fillcolor="#E2E8EF" filled="t" stroked="f" coordsize="6264275,457200" o:gfxdata="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M5A4vQAA&#10;ANwAAAAPAAAAAAAAAAEAIAAAACIAAABkcnMvZG93bnJldi54bWxQSwECFAAUAAAACACHTuJAMy8F&#10;njsAAAA5AAAAEAAAAAAAAAABACAAAAAMAQAAZHJzL3NoYXBleG1sLnhtbFBLBQYAAAAABgAGAFsB&#10;AAC2AwAAAAA=&#10;" path="m6225900,456928l38100,456928,23306,453922,11191,445736,3006,433622,0,418828,0,38100,3006,23306,11191,11191,23306,3006,38100,0,6225900,0,6240693,3006,6250341,9525,38100,9525,27004,11779,17918,17918,11779,27004,9525,38100,9525,418828,11779,429923,17918,439009,27004,445148,38100,447403,6250341,447403,6240693,453922,6225900,456928xem6250341,447403l6225900,447403,6236995,445148,6246081,439009,6252220,429923,6254475,418828,6254475,38100,6252220,27004,6246081,17918,6236995,11779,6225900,9525,6250341,9525,6252808,11191,6260993,23306,6264000,38100,6264000,418828,6260993,433622,6252808,445736,6250341,4474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1" o:spid="_x0000_s1026" o:spt="202" type="#_x0000_t202" style="position:absolute;left:0;top:0;height:457200;width:6264275;" filled="f" stroked="f" coordsize="21600,21600" o:gfxdata="UEsDBAoAAAAAAIdO4kAAAAAAAAAAAAAAAAAEAAAAZHJzL1BLAwQUAAAACACHTuJAyMzz+b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RfZ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M8/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AACC04">
                        <w:pPr>
                          <w:spacing w:before="217"/>
                          <w:ind w:left="250" w:right="0" w:firstLine="0"/>
                          <w:jc w:val="left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Sales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Inquiry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F2B"/>
                            <w:sz w:val="20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1A1F2B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Quotation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F2B"/>
                            <w:sz w:val="20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1A1F2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Sales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Order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(SO)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F2B"/>
                            <w:sz w:val="20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1A1F2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Invoice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F2B"/>
                            <w:sz w:val="20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1A1F2B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Dispatch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2"/>
                            <w:sz w:val="20"/>
                          </w:rPr>
                          <w:t>Verification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995FA8C">
      <w:pPr>
        <w:pStyle w:val="7"/>
        <w:spacing w:before="13"/>
        <w:rPr>
          <w:rFonts w:ascii="Arial"/>
          <w:b/>
        </w:rPr>
      </w:pPr>
    </w:p>
    <w:p w14:paraId="5C330737">
      <w:pPr>
        <w:pStyle w:val="9"/>
        <w:numPr>
          <w:ilvl w:val="1"/>
          <w:numId w:val="7"/>
        </w:numPr>
        <w:tabs>
          <w:tab w:val="left" w:pos="328"/>
        </w:tabs>
        <w:spacing w:before="0" w:after="0" w:line="333" w:lineRule="auto"/>
        <w:ind w:left="328" w:right="436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Sales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Orders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&amp;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Credit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Blocks: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If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sales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transaction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forces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client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profile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exceed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their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contractually permitted credit limits, the interface locks the record. A Sales Manager or Administrator profile must authenticating-session credentials to input a bypass override.</w:t>
      </w:r>
    </w:p>
    <w:p w14:paraId="458F5D9F">
      <w:pPr>
        <w:pStyle w:val="9"/>
        <w:numPr>
          <w:ilvl w:val="1"/>
          <w:numId w:val="7"/>
        </w:numPr>
        <w:tabs>
          <w:tab w:val="left" w:pos="328"/>
        </w:tabs>
        <w:spacing w:before="91" w:after="0" w:line="333" w:lineRule="auto"/>
        <w:ind w:left="328" w:right="32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Point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of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Sale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(POS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Terminal):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Operational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cashiers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utilize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high-speed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retail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transaction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interface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layout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to process immediate cash sales transactions, select active items, append standard 18% VAT rates automatically, and print physical till receipts.</w:t>
      </w:r>
    </w:p>
    <w:p w14:paraId="3CF5B587">
      <w:pPr>
        <w:pStyle w:val="7"/>
        <w:spacing w:before="43"/>
      </w:pPr>
    </w:p>
    <w:p w14:paraId="26958B60">
      <w:pPr>
        <w:pStyle w:val="3"/>
        <w:numPr>
          <w:ilvl w:val="0"/>
          <w:numId w:val="7"/>
        </w:numPr>
        <w:tabs>
          <w:tab w:val="left" w:pos="309"/>
        </w:tabs>
        <w:spacing w:before="0" w:after="0" w:line="240" w:lineRule="auto"/>
        <w:ind w:left="309" w:right="0" w:hanging="281"/>
        <w:jc w:val="left"/>
      </w:pPr>
      <w:bookmarkStart w:id="20" w:name="B. Customer Returns &amp; RMA Workflows"/>
      <w:bookmarkEnd w:id="20"/>
      <w:r>
        <w:rPr>
          <w:color w:val="1A365D"/>
        </w:rPr>
        <w:t>Customer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Returns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RMA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Workflows</w:t>
      </w:r>
    </w:p>
    <w:p w14:paraId="36338BB3">
      <w:pPr>
        <w:pStyle w:val="7"/>
        <w:spacing w:before="247"/>
        <w:ind w:left="28"/>
      </w:pPr>
      <w:r>
        <w:rPr>
          <w:color w:val="2D3648"/>
        </w:rPr>
        <w:t>When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client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requests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inventory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return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tracking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pipeline,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use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following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sequence:</w:t>
      </w:r>
    </w:p>
    <w:p w14:paraId="63127138">
      <w:pPr>
        <w:pStyle w:val="7"/>
        <w:spacing w:before="40"/>
      </w:pPr>
    </w:p>
    <w:p w14:paraId="283E34C0">
      <w:pPr>
        <w:pStyle w:val="9"/>
        <w:numPr>
          <w:ilvl w:val="0"/>
          <w:numId w:val="8"/>
        </w:numPr>
        <w:tabs>
          <w:tab w:val="left" w:pos="328"/>
          <w:tab w:val="left" w:pos="5240"/>
        </w:tabs>
        <w:spacing w:before="0" w:after="0" w:line="240" w:lineRule="auto"/>
        <w:ind w:left="328" w:right="0" w:hanging="222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1183005</wp:posOffset>
                </wp:positionH>
                <wp:positionV relativeFrom="paragraph">
                  <wp:posOffset>2540</wp:posOffset>
                </wp:positionV>
                <wp:extent cx="2774950" cy="164465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4950" cy="164465"/>
                          <a:chOff x="0" y="0"/>
                          <a:chExt cx="2774950" cy="16446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2789"/>
                            <a:ext cx="27749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0" h="158750">
                                <a:moveTo>
                                  <a:pt x="2745795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45795" y="0"/>
                                </a:lnTo>
                                <a:lnTo>
                                  <a:pt x="2756890" y="2254"/>
                                </a:lnTo>
                                <a:lnTo>
                                  <a:pt x="2765976" y="8393"/>
                                </a:lnTo>
                                <a:lnTo>
                                  <a:pt x="2772115" y="17479"/>
                                </a:lnTo>
                                <a:lnTo>
                                  <a:pt x="2774370" y="28575"/>
                                </a:lnTo>
                                <a:lnTo>
                                  <a:pt x="2774370" y="130174"/>
                                </a:lnTo>
                                <a:lnTo>
                                  <a:pt x="2772115" y="141270"/>
                                </a:lnTo>
                                <a:lnTo>
                                  <a:pt x="2765976" y="150356"/>
                                </a:lnTo>
                                <a:lnTo>
                                  <a:pt x="2756890" y="156495"/>
                                </a:lnTo>
                                <a:lnTo>
                                  <a:pt x="2745795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27749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D76A9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Sales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Log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9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15pt;margin-top:0.2pt;height:12.95pt;width:218.5pt;mso-position-horizontal-relative:page;z-index:-251634688;mso-width-relative:page;mso-height-relative:page;" coordsize="2774950,164465" o:gfxdata="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ImZRS1QAAAAcBAAAPAAAAAAAAAAEA&#10;IAAAACIAAABkcnMvZG93bnJldi54bWxQSwECFAAUAAAACACHTuJAAQM5PWgDAACMCgAADgAAAAAA&#10;AAABACAAAAAkAQAAZHJzL2Uyb0RvYy54bWxQSwUGAAAAAAYABgBZAQAA/gYAAAAA&#10;">
                <o:lock v:ext="edit" aspectratio="f"/>
                <v:shape id="Graphic 103" o:spid="_x0000_s1026" o:spt="100" style="position:absolute;left:0;top:2789;height:158750;width:2774950;" fillcolor="#EDF2F6" filled="t" stroked="f" coordsize="2774950,158750" o:gfxdata="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6OHu8AAAA&#10;3AAAAA8AAAAAAAAAAQAgAAAAIgAAAGRycy9kb3ducmV2LnhtbFBLAQIUABQAAAAIAIdO4kAzLwWe&#10;OwAAADkAAAAQAAAAAAAAAAEAIAAAAAsBAABkcnMvc2hhcGV4bWwueG1sUEsFBgAAAAAGAAYAWwEA&#10;ALUDAAAAAA==&#10;" path="m2745795,158749l28575,158749,17479,156495,8393,150356,2254,141270,0,130174,0,28575,2254,17479,8393,8393,17479,2254,28575,0,2745795,0,2756890,2254,2765976,8393,2772115,17479,2774370,28575,2774370,130174,2772115,141270,2765976,150356,2756890,156495,2745795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0;top:0;height:164465;width:2774950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D76A9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Sales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Customer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Returns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Log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9"/>
                          </w:rPr>
                          <w:t>Return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z w:val="20"/>
        </w:rPr>
        <w:t>Go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pacing w:val="-5"/>
          <w:sz w:val="20"/>
        </w:rPr>
        <w:t>to</w:t>
      </w:r>
      <w:r>
        <w:rPr>
          <w:color w:val="2D3648"/>
          <w:sz w:val="20"/>
        </w:rPr>
        <w:tab/>
      </w:r>
      <w:r>
        <w:rPr>
          <w:color w:val="2D3648"/>
          <w:spacing w:val="-10"/>
          <w:sz w:val="20"/>
        </w:rPr>
        <w:t>.</w:t>
      </w:r>
    </w:p>
    <w:p w14:paraId="6FDB7C53">
      <w:pPr>
        <w:pStyle w:val="9"/>
        <w:numPr>
          <w:ilvl w:val="0"/>
          <w:numId w:val="8"/>
        </w:numPr>
        <w:tabs>
          <w:tab w:val="left" w:pos="328"/>
          <w:tab w:val="left" w:pos="6842"/>
        </w:tabs>
        <w:spacing w:before="180" w:after="0" w:line="240" w:lineRule="auto"/>
        <w:ind w:left="328" w:right="0" w:hanging="222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4372610</wp:posOffset>
                </wp:positionH>
                <wp:positionV relativeFrom="paragraph">
                  <wp:posOffset>116840</wp:posOffset>
                </wp:positionV>
                <wp:extent cx="602615" cy="164465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15" cy="164465"/>
                          <a:chOff x="0" y="0"/>
                          <a:chExt cx="602615" cy="16446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2789"/>
                            <a:ext cx="6026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58750">
                                <a:moveTo>
                                  <a:pt x="573444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73444" y="0"/>
                                </a:lnTo>
                                <a:lnTo>
                                  <a:pt x="584539" y="2254"/>
                                </a:lnTo>
                                <a:lnTo>
                                  <a:pt x="593625" y="8393"/>
                                </a:lnTo>
                                <a:lnTo>
                                  <a:pt x="599764" y="17479"/>
                                </a:lnTo>
                                <a:lnTo>
                                  <a:pt x="602019" y="28575"/>
                                </a:lnTo>
                                <a:lnTo>
                                  <a:pt x="602019" y="130174"/>
                                </a:lnTo>
                                <a:lnTo>
                                  <a:pt x="599764" y="141270"/>
                                </a:lnTo>
                                <a:lnTo>
                                  <a:pt x="593625" y="150356"/>
                                </a:lnTo>
                                <a:lnTo>
                                  <a:pt x="584539" y="156495"/>
                                </a:lnTo>
                                <a:lnTo>
                                  <a:pt x="573444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026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DBD00">
                              <w:pPr>
                                <w:spacing w:before="45" w:line="214" w:lineRule="exact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RMA-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3pt;margin-top:9.2pt;height:12.95pt;width:47.45pt;mso-position-horizontal-relative:page;z-index:-251633664;mso-width-relative:page;mso-height-relative:page;" coordsize="602615,164465" o:gfxdata="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9ZKur2QAAAAkBAAAPAAAAAAAAAAEAIAAAACIA&#10;AABkcnMvZG93bnJldi54bWxQSwECFAAUAAAACACHTuJA5gy5rl4DAAB8CgAADgAAAAAAAAABACAA&#10;AAAoAQAAZHJzL2Uyb0RvYy54bWxQSwUGAAAAAAYABgBZAQAA+AYAAAAA&#10;">
                <o:lock v:ext="edit" aspectratio="f"/>
                <v:shape id="Graphic 106" o:spid="_x0000_s1026" o:spt="100" style="position:absolute;left:0;top:2789;height:158750;width:602615;" fillcolor="#EDF2F6" filled="t" stroked="f" coordsize="602615,158750" o:gfxdata="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V16e8AAAA&#10;3AAAAA8AAAAAAAAAAQAgAAAAIgAAAGRycy9kb3ducmV2LnhtbFBLAQIUABQAAAAIAIdO4kAzLwWe&#10;OwAAADkAAAAQAAAAAAAAAAEAIAAAAAsBAABkcnMvc2hhcGV4bWwueG1sUEsFBgAAAAAGAAYAWwEA&#10;ALUDAAAAAA==&#10;" path="m573444,158749l28575,158749,17479,156495,8393,150356,2254,141270,0,130174,0,28575,2254,17479,8393,8393,17479,2254,28575,0,573444,0,584539,2254,593625,8393,599764,17479,602019,28575,602019,130174,599764,141270,593625,150356,584539,156495,573444,158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7" o:spid="_x0000_s1026" o:spt="202" type="#_x0000_t202" style="position:absolute;left:0;top:0;height:164465;width:602615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5DBD00">
                        <w:pPr>
                          <w:spacing w:before="45" w:line="214" w:lineRule="exact"/>
                          <w:ind w:left="7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RMA-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XXX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z w:val="20"/>
        </w:rPr>
        <w:t>The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triggers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unique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tracking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identity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tag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formatted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5"/>
          <w:sz w:val="20"/>
        </w:rPr>
        <w:t>as</w:t>
      </w:r>
      <w:r>
        <w:rPr>
          <w:color w:val="2D3648"/>
          <w:sz w:val="20"/>
        </w:rPr>
        <w:tab/>
      </w:r>
      <w:r>
        <w:rPr>
          <w:color w:val="2D3648"/>
          <w:spacing w:val="-10"/>
          <w:sz w:val="20"/>
        </w:rPr>
        <w:t>.</w:t>
      </w:r>
    </w:p>
    <w:p w14:paraId="6A5F21FC">
      <w:pPr>
        <w:pStyle w:val="9"/>
        <w:numPr>
          <w:ilvl w:val="0"/>
          <w:numId w:val="8"/>
        </w:numPr>
        <w:tabs>
          <w:tab w:val="left" w:pos="328"/>
        </w:tabs>
        <w:spacing w:before="180" w:after="0" w:line="333" w:lineRule="auto"/>
        <w:ind w:left="328" w:right="128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Inspection</w:t>
      </w:r>
      <w:r>
        <w:rPr>
          <w:rFonts w:ascii="Arial"/>
          <w:b/>
          <w:color w:val="2D3648"/>
          <w:spacing w:val="-6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Logging:</w:t>
      </w:r>
      <w:r>
        <w:rPr>
          <w:rFonts w:asci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Specify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explicit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return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root-cause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reason,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material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grading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condition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 xml:space="preserve">(Restockable vs. Damaged), and the physical disposition target (Discard pile, Repair laboratory, or Restock back to </w:t>
      </w:r>
      <w:r>
        <w:rPr>
          <w:color w:val="2D3648"/>
          <w:spacing w:val="-2"/>
          <w:sz w:val="20"/>
        </w:rPr>
        <w:t>Warehouse).</w:t>
      </w:r>
    </w:p>
    <w:p w14:paraId="6FEAA980">
      <w:pPr>
        <w:pStyle w:val="9"/>
        <w:numPr>
          <w:ilvl w:val="0"/>
          <w:numId w:val="8"/>
        </w:numPr>
        <w:tabs>
          <w:tab w:val="left" w:pos="328"/>
        </w:tabs>
        <w:spacing w:before="91" w:after="0" w:line="333" w:lineRule="auto"/>
        <w:ind w:left="328" w:right="486" w:hanging="223"/>
        <w:jc w:val="left"/>
        <w:rPr>
          <w:color w:val="2D3648"/>
          <w:sz w:val="20"/>
        </w:rPr>
      </w:pPr>
      <w:r>
        <w:rPr>
          <w:rFonts w:ascii="Arial"/>
          <w:b/>
          <w:color w:val="2D3648"/>
          <w:sz w:val="20"/>
        </w:rPr>
        <w:t>Restocking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Charges:</w:t>
      </w:r>
      <w:r>
        <w:rPr>
          <w:rFonts w:asci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Input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custom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restocking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penalty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fees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if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necessary.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core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database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computes customer credit note amounts automatically using the script:</w:t>
      </w:r>
    </w:p>
    <w:p w14:paraId="4A71911D">
      <w:pPr>
        <w:pStyle w:val="7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450850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450850"/>
                          <a:chOff x="0" y="0"/>
                          <a:chExt cx="6264275" cy="4508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2750"/>
                                </a:lnTo>
                                <a:lnTo>
                                  <a:pt x="11779" y="423845"/>
                                </a:lnTo>
                                <a:lnTo>
                                  <a:pt x="17918" y="432931"/>
                                </a:lnTo>
                                <a:lnTo>
                                  <a:pt x="27004" y="439070"/>
                                </a:lnTo>
                                <a:lnTo>
                                  <a:pt x="38100" y="441325"/>
                                </a:lnTo>
                                <a:lnTo>
                                  <a:pt x="6250341" y="441325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  <a:path w="6264275" h="450850">
                                <a:moveTo>
                                  <a:pt x="6250341" y="441325"/>
                                </a:moveTo>
                                <a:lnTo>
                                  <a:pt x="6225900" y="441325"/>
                                </a:lnTo>
                                <a:lnTo>
                                  <a:pt x="6236995" y="439070"/>
                                </a:lnTo>
                                <a:lnTo>
                                  <a:pt x="6246081" y="432931"/>
                                </a:lnTo>
                                <a:lnTo>
                                  <a:pt x="6252220" y="423845"/>
                                </a:lnTo>
                                <a:lnTo>
                                  <a:pt x="6254475" y="4127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50341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26427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F0A25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6E39486D"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Refund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Returned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Items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Restocking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35.5pt;width:493.25pt;mso-position-horizontal-relative:page;mso-wrap-distance-bottom:0pt;mso-wrap-distance-top:0pt;z-index:-251618304;mso-width-relative:page;mso-height-relative:page;" coordsize="6264275,450850" o:gfxdata="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BIMQ4XZAAAACgEAAA8AAAAAAAAAAQAgAAAAIgAAAGRycy9k&#10;b3ducmV2LnhtbFBLAQIUABQAAAAIAIdO4kAFyyy/OwQAABcVAAAOAAAAAAAAAAEAIAAAACgBAABk&#10;cnMvZTJvRG9jLnhtbFBLBQYAAAAABgAGAFkBAADVBwAAAAA=&#10;">
                <o:lock v:ext="edit" aspectratio="f"/>
                <v:shape id="Graphic 109" o:spid="_x0000_s1026" o:spt="100" style="position:absolute;left:0;top:0;height:450850;width:6264275;" fillcolor="#F6F9FB" filled="t" stroked="f" coordsize="6264275,450850" o:gfxdata="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/Y74A&#10;AADcAAAADwAAAAAAAAABACAAAAAiAAAAZHJzL2Rvd25yZXYueG1sUEsBAhQAFAAAAAgAh07iQDMv&#10;BZ47AAAAOQAAABAAAAAAAAAAAQAgAAAADQEAAGRycy9zaGFwZXhtbC54bWxQSwUGAAAAAAYABgBb&#10;AQAAtwMAAAAA&#10;" path="m6225900,450850l38100,450850,23306,447843,11191,439658,3006,427543,0,412750,0,38100,3006,23306,11191,11191,23306,3006,38100,0,6225900,0,6240693,3006,6252808,11191,6260993,23306,6264000,38100,6264000,412750,6260993,427543,6252808,439658,6240693,447843,6225900,450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0;height:450850;width:6264275;" fillcolor="#E2E8EF" filled="t" stroked="f" coordsize="6264275,450850" o:gfxdata="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o6dq/&#10;AAAA3AAAAA8AAAAAAAAAAQAgAAAAIgAAAGRycy9kb3ducmV2LnhtbFBLAQIUABQAAAAIAIdO4kAz&#10;LwWeOwAAADkAAAAQAAAAAAAAAAEAIAAAAA4BAABkcnMvc2hhcGV4bWwueG1sUEsFBgAAAAAGAAYA&#10;WwEAALgDAAAAAA==&#10;" path="m6225900,450850l38100,450850,23306,447843,11191,439658,3006,427543,0,412750,0,38100,3006,23306,11191,11191,23306,3006,38100,0,6225900,0,6240693,3006,6250341,9525,38100,9525,27004,11779,17918,17918,11779,27004,9525,38100,9525,412750,11779,423845,17918,432931,27004,439070,38100,441325,6250341,441325,6240693,447843,6225900,450850xem6250341,441325l6225900,441325,6236995,439070,6246081,432931,6252220,423845,6254475,412750,6254475,38100,6252220,27004,6246081,17918,6236995,11779,6225900,9525,6250341,9525,6252808,11191,6260993,23306,6264000,38100,6264000,412750,6260993,427543,6252808,439658,6250341,44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0;top:0;height:450850;width:6264275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CF0A25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6E39486D"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Refund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Amount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Returned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Items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Value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Restocking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Fee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18A993C">
      <w:pPr>
        <w:pStyle w:val="7"/>
        <w:spacing w:before="13"/>
      </w:pPr>
    </w:p>
    <w:p w14:paraId="6E4DF800">
      <w:pPr>
        <w:pStyle w:val="7"/>
        <w:spacing w:line="333" w:lineRule="auto"/>
        <w:ind w:left="28"/>
      </w:pPr>
      <w:r>
        <w:rPr>
          <w:color w:val="2D3648"/>
        </w:rPr>
        <w:t>Upon formal validation approval, restockable items are incremented back into warehouse stock records, and a corresponding financial Credit Note is posted to the bookkeeping ledger.</w:t>
      </w:r>
    </w:p>
    <w:p w14:paraId="49174246">
      <w:pPr>
        <w:pStyle w:val="7"/>
        <w:spacing w:after="0" w:line="333" w:lineRule="auto"/>
        <w:sectPr>
          <w:pgSz w:w="11910" w:h="16840"/>
          <w:pgMar w:top="1200" w:right="992" w:bottom="700" w:left="992" w:header="0" w:footer="504" w:gutter="0"/>
          <w:cols w:space="720" w:num="1"/>
        </w:sectPr>
      </w:pPr>
    </w:p>
    <w:p w14:paraId="0A83E2E0">
      <w:pPr>
        <w:pStyle w:val="2"/>
        <w:numPr>
          <w:ilvl w:val="1"/>
          <w:numId w:val="1"/>
        </w:numPr>
        <w:tabs>
          <w:tab w:val="left" w:pos="568"/>
        </w:tabs>
        <w:spacing w:before="34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5715</wp:posOffset>
                </wp:positionV>
                <wp:extent cx="38100" cy="27432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51pt;margin-top:0.45pt;height:21.6pt;width:3pt;mso-position-horizontal-relative:page;z-index:251670528;mso-width-relative:page;mso-height-relative:page;" fillcolor="#F4D35D" filled="t" stroked="f" coordsize="38100,274320" o:gfxdata="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+3yT9MAAAAHAQAA&#10;DwAAAAAAAAABACAAAAAiAAAAZHJzL2Rvd25yZXYueG1sUEsBAhQAFAAAAAgAh07iQCIn1xMeAgAA&#10;4wQAAA4AAAAAAAAAAQAgAAAAIgEAAGRycy9lMm9Eb2MueG1sUEsFBgAAAAAGAAYAWQEAALIFAAAA&#10;AA==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1" w:name="8. Logistics, Export Shipments &amp; Gate Pa"/>
      <w:bookmarkEnd w:id="21"/>
      <w:r>
        <w:rPr>
          <w:color w:val="0C3B66"/>
        </w:rPr>
        <w:t>Logistics,</w:t>
      </w:r>
      <w:r>
        <w:rPr>
          <w:color w:val="0C3B66"/>
          <w:spacing w:val="-2"/>
        </w:rPr>
        <w:t xml:space="preserve"> </w:t>
      </w:r>
      <w:r>
        <w:rPr>
          <w:color w:val="0C3B66"/>
        </w:rPr>
        <w:t>Export</w:t>
      </w:r>
      <w:r>
        <w:rPr>
          <w:color w:val="0C3B66"/>
          <w:spacing w:val="-1"/>
        </w:rPr>
        <w:t xml:space="preserve"> </w:t>
      </w:r>
      <w:r>
        <w:rPr>
          <w:color w:val="0C3B66"/>
        </w:rPr>
        <w:t>Shipments</w:t>
      </w:r>
      <w:r>
        <w:rPr>
          <w:color w:val="0C3B66"/>
          <w:spacing w:val="-1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2"/>
        </w:rPr>
        <w:t xml:space="preserve"> </w:t>
      </w:r>
      <w:r>
        <w:rPr>
          <w:color w:val="0C3B66"/>
        </w:rPr>
        <w:t>Gate</w:t>
      </w:r>
      <w:r>
        <w:rPr>
          <w:color w:val="0C3B66"/>
          <w:spacing w:val="-1"/>
        </w:rPr>
        <w:t xml:space="preserve"> </w:t>
      </w:r>
      <w:r>
        <w:rPr>
          <w:color w:val="0C3B66"/>
          <w:spacing w:val="-2"/>
        </w:rPr>
        <w:t>Passes</w:t>
      </w:r>
    </w:p>
    <w:p w14:paraId="428EC51A">
      <w:pPr>
        <w:pStyle w:val="7"/>
        <w:spacing w:before="29"/>
        <w:rPr>
          <w:rFonts w:ascii="Arial"/>
          <w:b/>
          <w:sz w:val="27"/>
        </w:rPr>
      </w:pPr>
    </w:p>
    <w:p w14:paraId="65B56047">
      <w:pPr>
        <w:pStyle w:val="7"/>
        <w:ind w:left="28"/>
      </w:pPr>
      <w:r>
        <w:rPr>
          <w:color w:val="2D3648"/>
        </w:rPr>
        <w:t>Coordinates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global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logistics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networks,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shipping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freight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metadata,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physical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security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parameters.</w:t>
      </w:r>
    </w:p>
    <w:p w14:paraId="6FF21520">
      <w:pPr>
        <w:pStyle w:val="7"/>
        <w:spacing w:before="132"/>
      </w:pPr>
    </w:p>
    <w:p w14:paraId="10A3267D">
      <w:pPr>
        <w:pStyle w:val="3"/>
        <w:numPr>
          <w:ilvl w:val="1"/>
          <w:numId w:val="8"/>
        </w:numPr>
        <w:tabs>
          <w:tab w:val="left" w:pos="312"/>
        </w:tabs>
        <w:spacing w:before="0" w:after="0" w:line="240" w:lineRule="auto"/>
        <w:ind w:left="312" w:right="0" w:hanging="284"/>
        <w:jc w:val="left"/>
      </w:pPr>
      <w:bookmarkStart w:id="22" w:name="A. Export Logistics Manifests"/>
      <w:bookmarkEnd w:id="22"/>
      <w:r>
        <w:rPr>
          <w:color w:val="1A365D"/>
        </w:rPr>
        <w:t>Export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Logistics</w:t>
      </w:r>
      <w:r>
        <w:rPr>
          <w:color w:val="1A365D"/>
          <w:spacing w:val="-1"/>
        </w:rPr>
        <w:t xml:space="preserve"> </w:t>
      </w:r>
      <w:r>
        <w:rPr>
          <w:color w:val="1A365D"/>
          <w:spacing w:val="-2"/>
        </w:rPr>
        <w:t>Manifests</w:t>
      </w:r>
    </w:p>
    <w:p w14:paraId="3627CE90">
      <w:pPr>
        <w:pStyle w:val="7"/>
        <w:spacing w:before="14"/>
        <w:rPr>
          <w:rFonts w:ascii="Arial"/>
          <w:b/>
          <w:sz w:val="22"/>
        </w:rPr>
      </w:pPr>
    </w:p>
    <w:p w14:paraId="00387465">
      <w:pPr>
        <w:pStyle w:val="7"/>
        <w:ind w:left="28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4032250</wp:posOffset>
                </wp:positionH>
                <wp:positionV relativeFrom="paragraph">
                  <wp:posOffset>-8890</wp:posOffset>
                </wp:positionV>
                <wp:extent cx="2879725" cy="164465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164465"/>
                          <a:chOff x="0" y="0"/>
                          <a:chExt cx="2879725" cy="16446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789"/>
                            <a:ext cx="28797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725" h="158750">
                                <a:moveTo>
                                  <a:pt x="2879568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79568" y="0"/>
                                </a:lnTo>
                                <a:lnTo>
                                  <a:pt x="287956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28797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0820F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w w:val="95"/>
                                  <w:sz w:val="19"/>
                                </w:rPr>
                                <w:t>Logistics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w w:val="95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3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w w:val="95"/>
                                  <w:sz w:val="19"/>
                                </w:rPr>
                                <w:t>Export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w w:val="95"/>
                                  <w:sz w:val="19"/>
                                </w:rPr>
                                <w:t>Logistics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w w:val="95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3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w w:val="95"/>
                                  <w:sz w:val="19"/>
                                </w:rPr>
                                <w:t>Track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5pt;margin-top:-0.7pt;height:12.95pt;width:226.75pt;mso-position-horizontal-relative:page;z-index:251671552;mso-width-relative:page;mso-height-relative:page;" coordsize="2879725,164465" o:gfxdata="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GsASOTaAAAACgEAAA8AAAAAAAAAAQAgAAAAIgAAAGRy&#10;cy9kb3ducmV2LnhtbFBLAQIUABQAAAAIAIdO4kBzsOr7IAMAABoJAAAOAAAAAAAAAAEAIAAAACkB&#10;AABkcnMvZTJvRG9jLnhtbFBLBQYAAAAABgAGAFkBAAC7BgAAAAA=&#10;">
                <o:lock v:ext="edit" aspectratio="f"/>
                <v:shape id="Graphic 114" o:spid="_x0000_s1026" o:spt="100" style="position:absolute;left:0;top:2789;height:158750;width:2879725;" fillcolor="#EDF2F6" filled="t" stroked="f" coordsize="2879725,158750" o:gfxdata="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Mab/ugAAANwA&#10;AAAPAAAAAAAAAAEAIAAAACIAAABkcnMvZG93bnJldi54bWxQSwECFAAUAAAACACHTuJAMy8FnjsA&#10;AAA5AAAAEAAAAAAAAAABACAAAAAJAQAAZHJzL3NoYXBleG1sLnhtbFBLBQYAAAAABgAGAFsBAACz&#10;AwAAAAA=&#10;" path="m2879568,158750l28575,158750,17479,156495,8393,150356,2254,141270,0,130175,0,28575,2254,17479,8393,8393,17479,2254,28575,0,2879568,0,2879568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5" o:spid="_x0000_s1026" o:spt="202" type="#_x0000_t202" style="position:absolute;left:0;top:0;height:164465;width:2879725;" filled="f" stroked="f" coordsize="21600,21600" o:gfxdata="UEsDBAoAAAAAAIdO4kAAAAAAAAAAAAAAAAAEAAAAZHJzL1BLAwQUAAAACACHTuJAMi5jJ7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uYy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30820F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w w:val="95"/>
                            <w:sz w:val="19"/>
                          </w:rPr>
                          <w:t>Logistics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6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w w:val="95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3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w w:val="95"/>
                            <w:sz w:val="19"/>
                          </w:rPr>
                          <w:t>Export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6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w w:val="95"/>
                            <w:sz w:val="19"/>
                          </w:rPr>
                          <w:t>Logistics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6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w w:val="95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3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w w:val="95"/>
                            <w:sz w:val="19"/>
                          </w:rPr>
                          <w:t>Track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>For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cross-border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ocean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or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air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container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orders,</w:t>
      </w:r>
      <w:r>
        <w:rPr>
          <w:color w:val="2D3648"/>
          <w:spacing w:val="64"/>
        </w:rPr>
        <w:t xml:space="preserve"> </w:t>
      </w:r>
      <w:r>
        <w:rPr>
          <w:color w:val="2D3648"/>
        </w:rPr>
        <w:t>go</w:t>
      </w:r>
      <w:r>
        <w:rPr>
          <w:color w:val="2D3648"/>
          <w:spacing w:val="64"/>
        </w:rPr>
        <w:t xml:space="preserve"> </w:t>
      </w:r>
      <w:r>
        <w:rPr>
          <w:color w:val="2D3648"/>
          <w:spacing w:val="-5"/>
        </w:rPr>
        <w:t>to</w:t>
      </w:r>
    </w:p>
    <w:p w14:paraId="1D307B8E">
      <w:pPr>
        <w:spacing w:before="110"/>
        <w:ind w:left="1015" w:right="0" w:firstLine="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60325</wp:posOffset>
                </wp:positionV>
                <wp:extent cx="627380" cy="164465"/>
                <wp:effectExtent l="0" t="0" r="0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" cy="164465"/>
                          <a:chOff x="0" y="0"/>
                          <a:chExt cx="627380" cy="16446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2789"/>
                            <a:ext cx="62738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158750">
                                <a:moveTo>
                                  <a:pt x="598214" y="158750"/>
                                </a:move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  <a:lnTo>
                                  <a:pt x="598214" y="0"/>
                                </a:lnTo>
                                <a:lnTo>
                                  <a:pt x="609309" y="2254"/>
                                </a:lnTo>
                                <a:lnTo>
                                  <a:pt x="618395" y="8393"/>
                                </a:lnTo>
                                <a:lnTo>
                                  <a:pt x="624534" y="17479"/>
                                </a:lnTo>
                                <a:lnTo>
                                  <a:pt x="626789" y="28575"/>
                                </a:lnTo>
                                <a:lnTo>
                                  <a:pt x="626789" y="130175"/>
                                </a:lnTo>
                                <a:lnTo>
                                  <a:pt x="624534" y="141270"/>
                                </a:lnTo>
                                <a:lnTo>
                                  <a:pt x="618395" y="150356"/>
                                </a:lnTo>
                                <a:lnTo>
                                  <a:pt x="609309" y="156495"/>
                                </a:lnTo>
                                <a:lnTo>
                                  <a:pt x="598214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273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7105C">
                              <w:pPr>
                                <w:spacing w:before="45" w:line="214" w:lineRule="exact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Shipment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4.75pt;height:12.95pt;width:49.4pt;mso-position-horizontal-relative:page;z-index:251672576;mso-width-relative:page;mso-height-relative:page;" coordsize="627380,164465" o:gfxdata="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/5aqM9cAAAAIAQAADwAAAAAAAAAB&#10;ACAAAAAiAAAAZHJzL2Rvd25yZXYueG1sUEsBAhQAFAAAAAgAh07iQLSXTgYuAwAAHgkAAA4AAAAA&#10;AAAAAQAgAAAAJgEAAGRycy9lMm9Eb2MueG1sUEsFBgAAAAAGAAYAWQEAAMYGAAAAAA==&#10;">
                <o:lock v:ext="edit" aspectratio="f"/>
                <v:shape id="Graphic 117" o:spid="_x0000_s1026" o:spt="100" style="position:absolute;left:0;top:2789;height:158750;width:627380;" fillcolor="#EDF2F6" filled="t" stroked="f" coordsize="627380,158750" o:gfxdata="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MFTDvQAA&#10;ANwAAAAPAAAAAAAAAAEAIAAAACIAAABkcnMvZG93bnJldi54bWxQSwECFAAUAAAACACHTuJAMy8F&#10;njsAAAA5AAAAEAAAAAAAAAABACAAAAAMAQAAZHJzL3NoYXBleG1sLnhtbFBLBQYAAAAABgAGAFsB&#10;AAC2AwAAAAA=&#10;" path="m598214,158750l0,158750,0,0,598214,0,609309,2254,618395,8393,624534,17479,626789,28575,626789,130175,624534,141270,618395,150356,609309,156495,598214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8" o:spid="_x0000_s1026" o:spt="202" type="#_x0000_t202" style="position:absolute;left:0;top:0;height:164465;width:627380;" filled="f" stroked="f" coordsize="21600,21600" o:gfxdata="UEsDBAoAAAAAAIdO4kAAAAAAAAAAAAAAAAAEAAAAZHJzL1BLAwQUAAAACACHTuJA3C/Mub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t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vzL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77105C">
                        <w:pPr>
                          <w:spacing w:before="45" w:line="214" w:lineRule="exact"/>
                          <w:ind w:left="-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Shipment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pacing w:val="-10"/>
          <w:sz w:val="20"/>
        </w:rPr>
        <w:t>:</w:t>
      </w:r>
    </w:p>
    <w:p w14:paraId="1FA75CF9">
      <w:pPr>
        <w:pStyle w:val="7"/>
        <w:spacing w:before="40"/>
      </w:pPr>
    </w:p>
    <w:p w14:paraId="28098F12">
      <w:pPr>
        <w:pStyle w:val="9"/>
        <w:numPr>
          <w:ilvl w:val="2"/>
          <w:numId w:val="8"/>
        </w:numPr>
        <w:tabs>
          <w:tab w:val="left" w:pos="328"/>
        </w:tabs>
        <w:spacing w:before="0" w:after="0" w:line="333" w:lineRule="auto"/>
        <w:ind w:left="328" w:right="369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Logistics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Meta-Data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Entry: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Capture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manifest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Vessel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Name,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Voyage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Code,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Bill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Lading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(B/L)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index code, Port of Loading, Destination Port of Discharge, ETD, and ETA markers.</w:t>
      </w:r>
    </w:p>
    <w:p w14:paraId="3B743E66">
      <w:pPr>
        <w:pStyle w:val="9"/>
        <w:numPr>
          <w:ilvl w:val="2"/>
          <w:numId w:val="8"/>
        </w:numPr>
        <w:tabs>
          <w:tab w:val="left" w:pos="328"/>
        </w:tabs>
        <w:spacing w:before="91" w:after="0" w:line="333" w:lineRule="auto"/>
        <w:ind w:left="328" w:right="244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Carrier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Tracking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API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Link: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Store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logistics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carrier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web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tracking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link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inside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document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framework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for click-to-track container visibility.</w:t>
      </w:r>
    </w:p>
    <w:p w14:paraId="65C61AA3">
      <w:pPr>
        <w:pStyle w:val="9"/>
        <w:numPr>
          <w:ilvl w:val="2"/>
          <w:numId w:val="8"/>
        </w:numPr>
        <w:tabs>
          <w:tab w:val="left" w:pos="328"/>
        </w:tabs>
        <w:spacing w:before="91" w:after="0" w:line="333" w:lineRule="auto"/>
        <w:ind w:left="328" w:right="253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CIF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Financial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Totals:</w:t>
      </w:r>
      <w:r>
        <w:rPr>
          <w:rFonts w:ascii="Arial" w:hAnsi="Arial"/>
          <w:b/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calculator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script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aggregates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distinct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valuation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strings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compute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finalized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Cost, Insurance, and Freight (CIF) values:</w:t>
      </w:r>
    </w:p>
    <w:p w14:paraId="3CE9AB75">
      <w:pPr>
        <w:pStyle w:val="7"/>
        <w:spacing w:before="10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450850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450850"/>
                          <a:chOff x="0" y="0"/>
                          <a:chExt cx="6264275" cy="4508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2642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50850">
                                <a:moveTo>
                                  <a:pt x="6225900" y="450850"/>
                                </a:moveTo>
                                <a:lnTo>
                                  <a:pt x="38100" y="450850"/>
                                </a:lnTo>
                                <a:lnTo>
                                  <a:pt x="23306" y="447843"/>
                                </a:lnTo>
                                <a:lnTo>
                                  <a:pt x="11191" y="439658"/>
                                </a:lnTo>
                                <a:lnTo>
                                  <a:pt x="3006" y="427543"/>
                                </a:lnTo>
                                <a:lnTo>
                                  <a:pt x="0" y="412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12750"/>
                                </a:lnTo>
                                <a:lnTo>
                                  <a:pt x="11779" y="423845"/>
                                </a:lnTo>
                                <a:lnTo>
                                  <a:pt x="17918" y="432931"/>
                                </a:lnTo>
                                <a:lnTo>
                                  <a:pt x="27004" y="439070"/>
                                </a:lnTo>
                                <a:lnTo>
                                  <a:pt x="38100" y="441325"/>
                                </a:lnTo>
                                <a:lnTo>
                                  <a:pt x="6250341" y="441325"/>
                                </a:lnTo>
                                <a:lnTo>
                                  <a:pt x="6240693" y="447843"/>
                                </a:lnTo>
                                <a:lnTo>
                                  <a:pt x="6225900" y="450850"/>
                                </a:lnTo>
                                <a:close/>
                              </a:path>
                              <a:path w="6264275" h="450850">
                                <a:moveTo>
                                  <a:pt x="6250341" y="441325"/>
                                </a:moveTo>
                                <a:lnTo>
                                  <a:pt x="6225900" y="441325"/>
                                </a:lnTo>
                                <a:lnTo>
                                  <a:pt x="6236995" y="439070"/>
                                </a:lnTo>
                                <a:lnTo>
                                  <a:pt x="6246081" y="432931"/>
                                </a:lnTo>
                                <a:lnTo>
                                  <a:pt x="6252220" y="423845"/>
                                </a:lnTo>
                                <a:lnTo>
                                  <a:pt x="6254475" y="4127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412750"/>
                                </a:lnTo>
                                <a:lnTo>
                                  <a:pt x="6260993" y="427543"/>
                                </a:lnTo>
                                <a:lnTo>
                                  <a:pt x="6252808" y="439658"/>
                                </a:lnTo>
                                <a:lnTo>
                                  <a:pt x="6250341" y="441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26427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68DE3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B9C9AF7">
                              <w:pPr>
                                <w:spacing w:before="0"/>
                                <w:ind w:left="109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CIF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FOB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Freight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z w:val="20"/>
                                </w:rPr>
                                <w:t>Insurance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F2B"/>
                                  <w:spacing w:val="-2"/>
                                  <w:sz w:val="20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35.5pt;width:493.25pt;mso-position-horizontal-relative:page;mso-wrap-distance-bottom:0pt;mso-wrap-distance-top:0pt;z-index:-251617280;mso-width-relative:page;mso-height-relative:page;" coordsize="6264275,450850" o:gfxdata="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BIMQ4XZAAAACgEAAA8AAAAAAAAAAQAgAAAAIgAAAGRycy9k&#10;b3ducmV2LnhtbFBLAQIUABQAAAAIAIdO4kAXONbkOwQAABcVAAAOAAAAAAAAAAEAIAAAACgBAABk&#10;cnMvZTJvRG9jLnhtbFBLBQYAAAAABgAGAFkBAADVBwAAAAA=&#10;">
                <o:lock v:ext="edit" aspectratio="f"/>
                <v:shape id="Graphic 120" o:spid="_x0000_s1026" o:spt="100" style="position:absolute;left:0;top:0;height:450850;width:6264275;" fillcolor="#F6F9FB" filled="t" stroked="f" coordsize="6264275,450850" o:gfxdata="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VEqe&#10;wAAAANwAAAAPAAAAAAAAAAEAIAAAACIAAABkcnMvZG93bnJldi54bWxQSwECFAAUAAAACACHTuJA&#10;My8FnjsAAAA5AAAAEAAAAAAAAAABACAAAAAPAQAAZHJzL3NoYXBleG1sLnhtbFBLBQYAAAAABgAG&#10;AFsBAAC5AwAAAAA=&#10;" path="m6225900,450850l38100,450850,23306,447843,11191,439658,3006,427543,0,412750,0,38100,3006,23306,11191,11191,23306,3006,38100,0,6225900,0,6240693,3006,6252808,11191,6260993,23306,6264000,38100,6264000,412750,6260993,427543,6252808,439658,6240693,447843,6225900,450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0;top:0;height:450850;width:6264275;" fillcolor="#E2E8EF" filled="t" stroked="f" coordsize="6264275,450850" o:gfxdata="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Ihvy8AAAA&#10;3AAAAA8AAAAAAAAAAQAgAAAAIgAAAGRycy9kb3ducmV2LnhtbFBLAQIUABQAAAAIAIdO4kAzLwWe&#10;OwAAADkAAAAQAAAAAAAAAAEAIAAAAAsBAABkcnMvc2hhcGV4bWwueG1sUEsFBgAAAAAGAAYAWwEA&#10;ALUDAAAAAA==&#10;" path="m6225900,450850l38100,450850,23306,447843,11191,439658,3006,427543,0,412750,0,38100,3006,23306,11191,11191,23306,3006,38100,0,6225900,0,6240693,3006,6250341,9525,38100,9525,27004,11779,17918,17918,11779,27004,9525,38100,9525,412750,11779,423845,17918,432931,27004,439070,38100,441325,6250341,441325,6240693,447843,6225900,450850xem6250341,441325l6225900,441325,6236995,439070,6246081,432931,6252220,423845,6254475,412750,6254475,38100,6252220,27004,6246081,17918,6236995,11779,6225900,9525,6250341,9525,6252808,11191,6260993,23306,6264000,38100,6264000,412750,6260993,427543,6252808,439658,6250341,4413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2" o:spid="_x0000_s1026" o:spt="202" type="#_x0000_t202" style="position:absolute;left:0;top:0;height:450850;width:6264275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368DE3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4B9C9AF7">
                        <w:pPr>
                          <w:spacing w:before="0"/>
                          <w:ind w:left="1091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CIF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Value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FOB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Product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Value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Freight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Cost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z w:val="20"/>
                          </w:rPr>
                          <w:t>Insurance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F2B"/>
                            <w:spacing w:val="-2"/>
                            <w:sz w:val="20"/>
                          </w:rPr>
                          <w:t>Premium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70B5B7">
      <w:pPr>
        <w:pStyle w:val="7"/>
        <w:spacing w:before="37"/>
        <w:rPr>
          <w:sz w:val="22"/>
        </w:rPr>
      </w:pPr>
    </w:p>
    <w:p w14:paraId="2C42EE1B">
      <w:pPr>
        <w:pStyle w:val="3"/>
        <w:numPr>
          <w:ilvl w:val="1"/>
          <w:numId w:val="8"/>
        </w:numPr>
        <w:tabs>
          <w:tab w:val="left" w:pos="309"/>
        </w:tabs>
        <w:spacing w:before="0" w:after="0" w:line="240" w:lineRule="auto"/>
        <w:ind w:left="309" w:right="0" w:hanging="281"/>
        <w:jc w:val="left"/>
      </w:pPr>
      <w:bookmarkStart w:id="23" w:name="B. Security Gate Pass Management"/>
      <w:bookmarkEnd w:id="23"/>
      <w:r>
        <w:rPr>
          <w:color w:val="1A365D"/>
        </w:rPr>
        <w:t>Security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Gate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Pass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Management</w:t>
      </w:r>
    </w:p>
    <w:p w14:paraId="4443841C">
      <w:pPr>
        <w:pStyle w:val="7"/>
        <w:spacing w:before="247" w:line="333" w:lineRule="auto"/>
        <w:ind w:left="28"/>
      </w:pPr>
      <w:r>
        <w:rPr>
          <w:color w:val="2D3648"/>
        </w:rPr>
        <w:t>To prevent inventory shrinkage and cargo theft, no commercial transport vehicle can exit the factory perimeter without a signed digital Gate Pass profile:</w:t>
      </w:r>
    </w:p>
    <w:p w14:paraId="31901CA4">
      <w:pPr>
        <w:pStyle w:val="9"/>
        <w:numPr>
          <w:ilvl w:val="0"/>
          <w:numId w:val="9"/>
        </w:numPr>
        <w:tabs>
          <w:tab w:val="left" w:pos="328"/>
          <w:tab w:val="left" w:pos="7573"/>
        </w:tabs>
        <w:spacing w:before="181" w:after="0" w:line="240" w:lineRule="auto"/>
        <w:ind w:left="328" w:right="0" w:hanging="222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1506220</wp:posOffset>
                </wp:positionH>
                <wp:positionV relativeFrom="paragraph">
                  <wp:posOffset>117475</wp:posOffset>
                </wp:positionV>
                <wp:extent cx="3933190" cy="164465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3190" cy="164465"/>
                          <a:chOff x="0" y="0"/>
                          <a:chExt cx="3933190" cy="16446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2789"/>
                            <a:ext cx="393319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190" h="158750">
                                <a:moveTo>
                                  <a:pt x="3904124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904124" y="0"/>
                                </a:lnTo>
                                <a:lnTo>
                                  <a:pt x="3915219" y="2254"/>
                                </a:lnTo>
                                <a:lnTo>
                                  <a:pt x="3924305" y="8393"/>
                                </a:lnTo>
                                <a:lnTo>
                                  <a:pt x="3930444" y="17479"/>
                                </a:lnTo>
                                <a:lnTo>
                                  <a:pt x="3932699" y="28575"/>
                                </a:lnTo>
                                <a:lnTo>
                                  <a:pt x="3932699" y="130175"/>
                                </a:lnTo>
                                <a:lnTo>
                                  <a:pt x="3930444" y="141270"/>
                                </a:lnTo>
                                <a:lnTo>
                                  <a:pt x="3924305" y="150356"/>
                                </a:lnTo>
                                <a:lnTo>
                                  <a:pt x="3915219" y="156495"/>
                                </a:lnTo>
                                <a:lnTo>
                                  <a:pt x="3904124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393319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DF8B4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Logistics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Gate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Pass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Gate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19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8.6pt;margin-top:9.25pt;height:12.95pt;width:309.7pt;mso-position-horizontal-relative:page;z-index:-251632640;mso-width-relative:page;mso-height-relative:page;" coordsize="3933190,164465" o:gfxdata="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JTk1QnZAAAACQEAAA8AAAAAAAAAAQAgAAAAIgAAAGRy&#10;cy9kb3ducmV2LnhtbFBLAQIUABQAAAAIAIdO4kDku7lcWgMAAIwKAAAOAAAAAAAAAAEAIAAAACgB&#10;AABkcnMvZTJvRG9jLnhtbFBLBQYAAAAABgAGAFkBAAD0BgAAAAA=&#10;">
                <o:lock v:ext="edit" aspectratio="f"/>
                <v:shape id="Graphic 124" o:spid="_x0000_s1026" o:spt="100" style="position:absolute;left:0;top:2789;height:158750;width:3933190;" fillcolor="#EDF2F6" filled="t" stroked="f" coordsize="3933190,158750" o:gfxdata="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eo2ZugAAANwA&#10;AAAPAAAAAAAAAAEAIAAAACIAAABkcnMvZG93bnJldi54bWxQSwECFAAUAAAACACHTuJAMy8FnjsA&#10;AAA5AAAAEAAAAAAAAAABACAAAAAJAQAAZHJzL3NoYXBleG1sLnhtbFBLBQYAAAAABgAGAFsBAACz&#10;AwAAAAA=&#10;" path="m3904124,158750l28575,158750,17479,156495,8393,150356,2254,141270,0,130175,0,28575,2254,17479,8393,8393,17479,2254,28575,0,3904124,0,3915219,2254,3924305,8393,3930444,17479,3932699,28575,3932699,130175,3930444,141270,3924305,150356,3915219,156495,3904124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5" o:spid="_x0000_s1026" o:spt="202" type="#_x0000_t202" style="position:absolute;left:0;top:0;height:164465;width:393319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6DF8B4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Logistics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Gate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Pass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Management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Generate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Gate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19"/>
                          </w:rPr>
                          <w:t>Pass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  <w:spacing w:val="-2"/>
          <w:sz w:val="20"/>
        </w:rPr>
        <w:t>Navigate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pacing w:val="-5"/>
          <w:sz w:val="20"/>
        </w:rPr>
        <w:t>to</w:t>
      </w:r>
      <w:r>
        <w:rPr>
          <w:color w:val="2D3648"/>
          <w:sz w:val="20"/>
        </w:rPr>
        <w:tab/>
      </w:r>
      <w:r>
        <w:rPr>
          <w:color w:val="2D3648"/>
          <w:spacing w:val="-10"/>
          <w:sz w:val="20"/>
        </w:rPr>
        <w:t>.</w:t>
      </w:r>
    </w:p>
    <w:p w14:paraId="4CEB8FB8">
      <w:pPr>
        <w:pStyle w:val="9"/>
        <w:numPr>
          <w:ilvl w:val="0"/>
          <w:numId w:val="9"/>
        </w:numPr>
        <w:tabs>
          <w:tab w:val="left" w:pos="328"/>
        </w:tabs>
        <w:spacing w:before="180" w:after="0" w:line="240" w:lineRule="auto"/>
        <w:ind w:left="328" w:right="0" w:hanging="222"/>
        <w:jc w:val="left"/>
        <w:rPr>
          <w:color w:val="2D3648"/>
          <w:sz w:val="20"/>
        </w:rPr>
      </w:pPr>
      <w:r>
        <w:rPr>
          <w:color w:val="2D3648"/>
          <w:sz w:val="20"/>
        </w:rPr>
        <w:t>Link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pass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record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directly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source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Invoice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file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Warehouse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Transfer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Order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pacing w:val="-2"/>
          <w:sz w:val="20"/>
        </w:rPr>
        <w:t>sheet.</w:t>
      </w:r>
    </w:p>
    <w:p w14:paraId="1CBBE470">
      <w:pPr>
        <w:pStyle w:val="9"/>
        <w:numPr>
          <w:ilvl w:val="0"/>
          <w:numId w:val="9"/>
        </w:numPr>
        <w:tabs>
          <w:tab w:val="left" w:pos="328"/>
        </w:tabs>
        <w:spacing w:before="180" w:after="0" w:line="333" w:lineRule="auto"/>
        <w:ind w:left="328" w:right="403" w:hanging="223"/>
        <w:jc w:val="left"/>
        <w:rPr>
          <w:color w:val="2D3648"/>
          <w:sz w:val="20"/>
        </w:rPr>
      </w:pPr>
      <w:r>
        <w:rPr>
          <w:color w:val="2D3648"/>
          <w:sz w:val="20"/>
        </w:rPr>
        <w:t>Log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transport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trailer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license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numbers,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driver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legal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name,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assisting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helper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names,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shipping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container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seal codes, and an itemized manifest item breakdown list.</w:t>
      </w:r>
    </w:p>
    <w:p w14:paraId="66AE0870">
      <w:pPr>
        <w:pStyle w:val="9"/>
        <w:numPr>
          <w:ilvl w:val="0"/>
          <w:numId w:val="9"/>
        </w:numPr>
        <w:tabs>
          <w:tab w:val="left" w:pos="328"/>
        </w:tabs>
        <w:spacing w:before="90" w:after="0" w:line="333" w:lineRule="auto"/>
        <w:ind w:left="328" w:right="172" w:hanging="223"/>
        <w:jc w:val="left"/>
        <w:rPr>
          <w:color w:val="2D3648"/>
          <w:sz w:val="20"/>
        </w:rPr>
      </w:pPr>
      <w:r>
        <w:rPr>
          <w:color w:val="2D3648"/>
          <w:sz w:val="20"/>
        </w:rPr>
        <w:t>The structural physical security officer stationed at the perimeter checking point visually audits the truck carriage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against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live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electronic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Gate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Pass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form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before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executing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status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confirmation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7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Checked</w:t>
      </w:r>
      <w:r>
        <w:rPr>
          <w:rFonts w:ascii="Arial"/>
          <w:b/>
          <w:color w:val="2D3648"/>
          <w:spacing w:val="-6"/>
          <w:sz w:val="20"/>
        </w:rPr>
        <w:t xml:space="preserve"> </w:t>
      </w:r>
      <w:r>
        <w:rPr>
          <w:rFonts w:ascii="Arial"/>
          <w:b/>
          <w:color w:val="2D3648"/>
          <w:sz w:val="20"/>
        </w:rPr>
        <w:t>Out</w:t>
      </w:r>
      <w:r>
        <w:rPr>
          <w:color w:val="2D3648"/>
          <w:sz w:val="20"/>
        </w:rPr>
        <w:t>.</w:t>
      </w:r>
    </w:p>
    <w:p w14:paraId="43A32C21">
      <w:pPr>
        <w:pStyle w:val="7"/>
        <w:spacing w:before="227"/>
      </w:pPr>
    </w:p>
    <w:p w14:paraId="4977E4F7">
      <w:pPr>
        <w:pStyle w:val="2"/>
        <w:numPr>
          <w:ilvl w:val="1"/>
          <w:numId w:val="1"/>
        </w:numPr>
        <w:tabs>
          <w:tab w:val="left" w:pos="568"/>
        </w:tabs>
        <w:spacing w:before="0" w:after="0" w:line="240" w:lineRule="auto"/>
        <w:ind w:left="568" w:right="0" w:hanging="300"/>
        <w:jc w:val="left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126" name="Graphic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6" o:spid="_x0000_s1026" o:spt="100" style="position:absolute;left:0pt;margin-left:51pt;margin-top:-1.2pt;height:21.6pt;width:3pt;mso-position-horizontal-relative:page;z-index:251671552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2sO/t1QAAAAkB&#10;AAAPAAAAAAAAAAEAIAAAACIAAABkcnMvZG93bnJldi54bWxQSwECFAAUAAAACACHTuJA1VcQQx4C&#10;AADjBAAADgAAAAAAAAABACAAAAAkAQAAZHJzL2Uyb0RvYy54bWxQSwUGAAAAAAYABgBZAQAAtAUA&#10;AAAA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4" w:name="9. Finance, Bank Accounts &amp; Petty Cash L"/>
      <w:bookmarkEnd w:id="24"/>
      <w:r>
        <w:rPr>
          <w:color w:val="0C3B66"/>
        </w:rPr>
        <w:t>Finance,</w:t>
      </w:r>
      <w:r>
        <w:rPr>
          <w:color w:val="0C3B66"/>
          <w:spacing w:val="-5"/>
        </w:rPr>
        <w:t xml:space="preserve"> </w:t>
      </w:r>
      <w:r>
        <w:rPr>
          <w:color w:val="0C3B66"/>
        </w:rPr>
        <w:t>Bank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Accounts</w:t>
      </w:r>
      <w:r>
        <w:rPr>
          <w:color w:val="0C3B66"/>
          <w:spacing w:val="-5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Petty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Cash</w:t>
      </w:r>
      <w:r>
        <w:rPr>
          <w:color w:val="0C3B66"/>
          <w:spacing w:val="-5"/>
        </w:rPr>
        <w:t xml:space="preserve"> </w:t>
      </w:r>
      <w:r>
        <w:rPr>
          <w:color w:val="0C3B66"/>
          <w:spacing w:val="-2"/>
        </w:rPr>
        <w:t>Ledger</w:t>
      </w:r>
    </w:p>
    <w:p w14:paraId="60F12763">
      <w:pPr>
        <w:pStyle w:val="7"/>
        <w:spacing w:before="30"/>
        <w:rPr>
          <w:rFonts w:ascii="Arial"/>
          <w:b/>
          <w:sz w:val="27"/>
        </w:rPr>
      </w:pPr>
    </w:p>
    <w:p w14:paraId="4A5EB464">
      <w:pPr>
        <w:pStyle w:val="7"/>
        <w:ind w:left="28"/>
      </w:pPr>
      <w:r>
        <w:rPr>
          <w:color w:val="2D3648"/>
        </w:rPr>
        <w:t>Tracks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corporate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accounting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movements,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liquidity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status,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daily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income</w:t>
      </w:r>
      <w:r>
        <w:rPr>
          <w:color w:val="2D3648"/>
          <w:spacing w:val="-9"/>
        </w:rPr>
        <w:t xml:space="preserve"> </w:t>
      </w:r>
      <w:r>
        <w:rPr>
          <w:color w:val="2D3648"/>
          <w:spacing w:val="-2"/>
        </w:rPr>
        <w:t>records.</w:t>
      </w:r>
    </w:p>
    <w:p w14:paraId="592FF85C">
      <w:pPr>
        <w:pStyle w:val="7"/>
        <w:spacing w:before="40"/>
      </w:pPr>
    </w:p>
    <w:p w14:paraId="327DE91B">
      <w:pPr>
        <w:pStyle w:val="9"/>
        <w:numPr>
          <w:ilvl w:val="2"/>
          <w:numId w:val="1"/>
        </w:numPr>
        <w:tabs>
          <w:tab w:val="left" w:pos="328"/>
        </w:tabs>
        <w:spacing w:before="0" w:after="0" w:line="333" w:lineRule="auto"/>
        <w:ind w:left="328" w:right="279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Petty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Cash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Ledger:</w:t>
      </w:r>
      <w:r>
        <w:rPr>
          <w:rFonts w:ascii="Arial" w:hAnsi="Arial"/>
          <w:b/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Tracks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small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internal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daily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expenditure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cycles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across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factory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operations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(e.g.,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ad-hoc firewood purchases, site maintenance refreshments, urgent tool repairs). All cash drawing items require mapping to cost categories and must be verified by a Manager profile.</w:t>
      </w:r>
    </w:p>
    <w:p w14:paraId="357B56EF">
      <w:pPr>
        <w:pStyle w:val="9"/>
        <w:numPr>
          <w:ilvl w:val="2"/>
          <w:numId w:val="1"/>
        </w:numPr>
        <w:tabs>
          <w:tab w:val="left" w:pos="328"/>
        </w:tabs>
        <w:spacing w:before="91" w:after="0" w:line="340" w:lineRule="auto"/>
        <w:ind w:left="328" w:right="434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 xml:space="preserve">Bank Reconciliation &amp; Cheque Tracking: </w:t>
      </w:r>
      <w:r>
        <w:rPr>
          <w:color w:val="2D3648"/>
          <w:sz w:val="20"/>
        </w:rPr>
        <w:t>Synchronizes inbound automated electronic wire transfers directly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against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outstanding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customer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receivable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books.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Cheque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Ledger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tracks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physical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bank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check statuses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by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capturing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check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reference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serials,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originating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banks,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maturity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dates,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live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status</w:t>
      </w:r>
      <w:r>
        <w:rPr>
          <w:color w:val="2D3648"/>
          <w:spacing w:val="-3"/>
          <w:sz w:val="20"/>
        </w:rPr>
        <w:t xml:space="preserve"> </w:t>
      </w:r>
      <w:r>
        <w:rPr>
          <w:color w:val="2D3648"/>
          <w:sz w:val="20"/>
        </w:rPr>
        <w:t>markers (</w:t>
      </w:r>
      <w:r>
        <w:rPr>
          <w:rFonts w:ascii="Arial" w:hAnsi="Arial"/>
          <w:i/>
          <w:color w:val="2D3648"/>
          <w:sz w:val="20"/>
        </w:rPr>
        <w:t>Pending</w:t>
      </w:r>
      <w:r>
        <w:rPr>
          <w:color w:val="2D3648"/>
          <w:sz w:val="20"/>
        </w:rPr>
        <w:t xml:space="preserve">, </w:t>
      </w:r>
      <w:r>
        <w:rPr>
          <w:rFonts w:ascii="Arial" w:hAnsi="Arial"/>
          <w:i/>
          <w:color w:val="2D3648"/>
          <w:sz w:val="20"/>
        </w:rPr>
        <w:t>Cleared</w:t>
      </w:r>
      <w:r>
        <w:rPr>
          <w:color w:val="2D3648"/>
          <w:sz w:val="20"/>
        </w:rPr>
        <w:t xml:space="preserve">, or </w:t>
      </w:r>
      <w:r>
        <w:rPr>
          <w:rFonts w:ascii="Arial" w:hAnsi="Arial"/>
          <w:i/>
          <w:color w:val="2D3648"/>
          <w:sz w:val="20"/>
        </w:rPr>
        <w:t>Bounced</w:t>
      </w:r>
      <w:r>
        <w:rPr>
          <w:color w:val="2D3648"/>
          <w:sz w:val="20"/>
        </w:rPr>
        <w:t>).</w:t>
      </w:r>
    </w:p>
    <w:p w14:paraId="61E3FB36">
      <w:pPr>
        <w:pStyle w:val="9"/>
        <w:spacing w:after="0" w:line="340" w:lineRule="auto"/>
        <w:jc w:val="left"/>
        <w:rPr>
          <w:sz w:val="20"/>
        </w:rPr>
        <w:sectPr>
          <w:pgSz w:w="11910" w:h="16840"/>
          <w:pgMar w:top="1220" w:right="992" w:bottom="700" w:left="992" w:header="0" w:footer="504" w:gutter="0"/>
          <w:cols w:space="720" w:num="1"/>
        </w:sectPr>
      </w:pPr>
    </w:p>
    <w:p w14:paraId="0B62AF05">
      <w:pPr>
        <w:pStyle w:val="9"/>
        <w:numPr>
          <w:ilvl w:val="2"/>
          <w:numId w:val="1"/>
        </w:numPr>
        <w:tabs>
          <w:tab w:val="left" w:pos="328"/>
        </w:tabs>
        <w:spacing w:before="47" w:after="0" w:line="333" w:lineRule="auto"/>
        <w:ind w:left="328" w:right="35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 xml:space="preserve">Real-Time Daily Profit &amp; Loss (P&amp;L): </w:t>
      </w:r>
      <w:r>
        <w:rPr>
          <w:color w:val="2D3648"/>
          <w:sz w:val="20"/>
        </w:rPr>
        <w:t>Aggregates invoiced sales values (gross revenue items) against active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manufacturing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batch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processing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records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(BOM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costs),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vendor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supplier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bills,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petty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cash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spending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data, and active shift labor costs.</w:t>
      </w:r>
    </w:p>
    <w:p w14:paraId="07AC6C48">
      <w:pPr>
        <w:pStyle w:val="7"/>
        <w:spacing w:before="228"/>
      </w:pPr>
    </w:p>
    <w:p w14:paraId="60591008">
      <w:pPr>
        <w:pStyle w:val="2"/>
        <w:numPr>
          <w:ilvl w:val="1"/>
          <w:numId w:val="1"/>
        </w:numPr>
        <w:tabs>
          <w:tab w:val="left" w:pos="718"/>
        </w:tabs>
        <w:spacing w:before="0" w:after="0" w:line="240" w:lineRule="auto"/>
        <w:ind w:left="718" w:right="0" w:hanging="450"/>
        <w:jc w:val="left"/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12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" o:spid="_x0000_s1026" o:spt="100" style="position:absolute;left:0pt;margin-left:51pt;margin-top:-1.2pt;height:21.6pt;width:3pt;mso-position-horizontal-relative:page;z-index:251673600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2sO/t1QAAAAkB&#10;AAAPAAAAAAAAAAEAIAAAACIAAABkcnMvZG93bnJldi54bWxQSwECFAAUAAAACACHTuJA371IhB4C&#10;AADjBAAADgAAAAAAAAABACAAAAAkAQAAZHJzL2Uyb0RvYy54bWxQSwUGAAAAAAYABgBZAQAAtAUA&#10;AAAA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5" w:name="10. HR, Roster Shifts &amp; Payroll Engine"/>
      <w:bookmarkEnd w:id="25"/>
      <w:r>
        <w:rPr>
          <w:color w:val="0C3B66"/>
        </w:rPr>
        <w:t>HR,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Roster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Shifts</w:t>
      </w:r>
      <w:r>
        <w:rPr>
          <w:color w:val="0C3B66"/>
          <w:spacing w:val="-4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3"/>
        </w:rPr>
        <w:t xml:space="preserve"> </w:t>
      </w:r>
      <w:r>
        <w:rPr>
          <w:color w:val="0C3B66"/>
        </w:rPr>
        <w:t>Payroll</w:t>
      </w:r>
      <w:r>
        <w:rPr>
          <w:color w:val="0C3B66"/>
          <w:spacing w:val="-4"/>
        </w:rPr>
        <w:t xml:space="preserve"> </w:t>
      </w:r>
      <w:r>
        <w:rPr>
          <w:color w:val="0C3B66"/>
          <w:spacing w:val="-2"/>
        </w:rPr>
        <w:t>Engine</w:t>
      </w:r>
    </w:p>
    <w:p w14:paraId="7F741120">
      <w:pPr>
        <w:pStyle w:val="7"/>
        <w:spacing w:before="29"/>
        <w:rPr>
          <w:rFonts w:ascii="Arial"/>
          <w:b/>
          <w:sz w:val="27"/>
        </w:rPr>
      </w:pPr>
    </w:p>
    <w:p w14:paraId="24D74A25">
      <w:pPr>
        <w:pStyle w:val="7"/>
        <w:spacing w:line="333" w:lineRule="auto"/>
        <w:ind w:left="28"/>
      </w:pPr>
      <w:r>
        <w:rPr>
          <w:color w:val="2D3648"/>
        </w:rPr>
        <w:t>Coordinates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workforce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directories,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time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logs,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attendance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parameters,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regulatory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corporate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payroll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 xml:space="preserve">execution </w:t>
      </w:r>
      <w:r>
        <w:rPr>
          <w:color w:val="2D3648"/>
          <w:spacing w:val="-2"/>
        </w:rPr>
        <w:t>modules.</w:t>
      </w:r>
    </w:p>
    <w:p w14:paraId="4DDC8D7F">
      <w:pPr>
        <w:pStyle w:val="9"/>
        <w:numPr>
          <w:ilvl w:val="2"/>
          <w:numId w:val="1"/>
        </w:numPr>
        <w:tabs>
          <w:tab w:val="left" w:pos="328"/>
        </w:tabs>
        <w:spacing w:before="180" w:after="0" w:line="343" w:lineRule="auto"/>
        <w:ind w:left="328" w:right="40" w:hanging="126"/>
        <w:jc w:val="left"/>
        <w:rPr>
          <w:color w:val="2D3648"/>
          <w:position w:val="2"/>
          <w:sz w:val="20"/>
        </w:rPr>
      </w:pPr>
      <w:r>
        <w:rPr>
          <w:rFonts w:ascii="Arial" w:hAnsi="Arial"/>
          <w:b/>
          <w:color w:val="2D3648"/>
          <w:sz w:val="20"/>
        </w:rPr>
        <w:t>Attendance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Synchronization:</w:t>
      </w:r>
      <w:r>
        <w:rPr>
          <w:rFonts w:ascii="Arial" w:hAnsi="Arial"/>
          <w:b/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Roster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configurations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establish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organizational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working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parameters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(e.g.,</w:t>
      </w:r>
      <w:r>
        <w:rPr>
          <w:color w:val="2D3648"/>
          <w:spacing w:val="-10"/>
          <w:sz w:val="20"/>
        </w:rPr>
        <w:t xml:space="preserve"> </w:t>
      </w:r>
      <w:r>
        <w:rPr>
          <w:rFonts w:ascii="Arial" w:hAnsi="Arial"/>
          <w:i/>
          <w:color w:val="2D3648"/>
          <w:sz w:val="20"/>
        </w:rPr>
        <w:t>Day Shift</w:t>
      </w:r>
      <w:r>
        <w:rPr>
          <w:color w:val="2D3648"/>
          <w:sz w:val="20"/>
        </w:rPr>
        <w:t xml:space="preserve">, </w:t>
      </w:r>
      <w:r>
        <w:rPr>
          <w:rFonts w:ascii="Arial" w:hAnsi="Arial"/>
          <w:i/>
          <w:color w:val="2D3648"/>
          <w:sz w:val="20"/>
        </w:rPr>
        <w:t>Night Shift</w:t>
      </w:r>
      <w:r>
        <w:rPr>
          <w:color w:val="2D3648"/>
          <w:sz w:val="20"/>
        </w:rPr>
        <w:t xml:space="preserve">, </w:t>
      </w:r>
      <w:r>
        <w:rPr>
          <w:rFonts w:ascii="Arial" w:hAnsi="Arial"/>
          <w:i/>
          <w:color w:val="2D3648"/>
          <w:sz w:val="20"/>
        </w:rPr>
        <w:t xml:space="preserve">Weekend Cover </w:t>
      </w:r>
      <w:r>
        <w:rPr>
          <w:color w:val="2D3648"/>
          <w:sz w:val="20"/>
        </w:rPr>
        <w:t>templates). The tracking database automatically syncs against physical employee biometric barcode/RFID card swipe events to log roster timing variances.</w:t>
      </w:r>
    </w:p>
    <w:p w14:paraId="1E679BB6">
      <w:pPr>
        <w:pStyle w:val="9"/>
        <w:numPr>
          <w:ilvl w:val="2"/>
          <w:numId w:val="1"/>
        </w:numPr>
        <w:tabs>
          <w:tab w:val="left" w:pos="328"/>
        </w:tabs>
        <w:spacing w:before="83" w:after="0" w:line="333" w:lineRule="auto"/>
        <w:ind w:left="328" w:right="617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Leave</w:t>
      </w:r>
      <w:r>
        <w:rPr>
          <w:rFonts w:ascii="Arial" w:hAnsi="Arial"/>
          <w:b/>
          <w:color w:val="2D3648"/>
          <w:spacing w:val="-4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Self-Service: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Workers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submit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leave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requests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directly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via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their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user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login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panels.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HR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Managers review remaining balance matrices to click Approve/Reject tags.</w:t>
      </w:r>
    </w:p>
    <w:p w14:paraId="49CCF86D">
      <w:pPr>
        <w:pStyle w:val="9"/>
        <w:numPr>
          <w:ilvl w:val="2"/>
          <w:numId w:val="1"/>
        </w:numPr>
        <w:tabs>
          <w:tab w:val="left" w:pos="328"/>
        </w:tabs>
        <w:spacing w:before="91" w:after="0" w:line="333" w:lineRule="auto"/>
        <w:ind w:left="328" w:right="406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Payroll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Engine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Calculations: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Automatically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processes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monthly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compensation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metrics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using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standard calculation rule script:</w:t>
      </w:r>
    </w:p>
    <w:p w14:paraId="3482568B">
      <w:pPr>
        <w:pStyle w:val="7"/>
        <w:spacing w:before="10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131445</wp:posOffset>
                </wp:positionV>
                <wp:extent cx="6264275" cy="654050"/>
                <wp:effectExtent l="0" t="0" r="0" b="0"/>
                <wp:wrapTopAndBottom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654050"/>
                          <a:chOff x="0" y="0"/>
                          <a:chExt cx="6264275" cy="6540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2642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54050">
                                <a:moveTo>
                                  <a:pt x="6225900" y="654050"/>
                                </a:moveTo>
                                <a:lnTo>
                                  <a:pt x="38100" y="654050"/>
                                </a:lnTo>
                                <a:lnTo>
                                  <a:pt x="23306" y="651043"/>
                                </a:lnTo>
                                <a:lnTo>
                                  <a:pt x="11191" y="642858"/>
                                </a:lnTo>
                                <a:lnTo>
                                  <a:pt x="3006" y="630743"/>
                                </a:lnTo>
                                <a:lnTo>
                                  <a:pt x="0" y="615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25900" y="0"/>
                                </a:lnTo>
                                <a:lnTo>
                                  <a:pt x="6240693" y="3006"/>
                                </a:lnTo>
                                <a:lnTo>
                                  <a:pt x="6250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615950"/>
                                </a:lnTo>
                                <a:lnTo>
                                  <a:pt x="11779" y="627045"/>
                                </a:lnTo>
                                <a:lnTo>
                                  <a:pt x="17918" y="636131"/>
                                </a:lnTo>
                                <a:lnTo>
                                  <a:pt x="27004" y="642270"/>
                                </a:lnTo>
                                <a:lnTo>
                                  <a:pt x="38100" y="644525"/>
                                </a:lnTo>
                                <a:lnTo>
                                  <a:pt x="6250341" y="644525"/>
                                </a:lnTo>
                                <a:lnTo>
                                  <a:pt x="6240693" y="651043"/>
                                </a:lnTo>
                                <a:lnTo>
                                  <a:pt x="6225900" y="654050"/>
                                </a:lnTo>
                                <a:close/>
                              </a:path>
                              <a:path w="6264275" h="654050">
                                <a:moveTo>
                                  <a:pt x="6250341" y="644525"/>
                                </a:moveTo>
                                <a:lnTo>
                                  <a:pt x="6225900" y="644525"/>
                                </a:lnTo>
                                <a:lnTo>
                                  <a:pt x="6236995" y="642270"/>
                                </a:lnTo>
                                <a:lnTo>
                                  <a:pt x="6246081" y="636131"/>
                                </a:lnTo>
                                <a:lnTo>
                                  <a:pt x="6252220" y="627045"/>
                                </a:lnTo>
                                <a:lnTo>
                                  <a:pt x="6254475" y="615950"/>
                                </a:lnTo>
                                <a:lnTo>
                                  <a:pt x="6254475" y="38100"/>
                                </a:lnTo>
                                <a:lnTo>
                                  <a:pt x="6252220" y="27004"/>
                                </a:lnTo>
                                <a:lnTo>
                                  <a:pt x="6246081" y="17918"/>
                                </a:lnTo>
                                <a:lnTo>
                                  <a:pt x="6236995" y="11779"/>
                                </a:lnTo>
                                <a:lnTo>
                                  <a:pt x="6225900" y="9525"/>
                                </a:lnTo>
                                <a:lnTo>
                                  <a:pt x="6250341" y="9525"/>
                                </a:lnTo>
                                <a:lnTo>
                                  <a:pt x="6252808" y="11191"/>
                                </a:lnTo>
                                <a:lnTo>
                                  <a:pt x="6260993" y="23306"/>
                                </a:lnTo>
                                <a:lnTo>
                                  <a:pt x="6264000" y="38100"/>
                                </a:lnTo>
                                <a:lnTo>
                                  <a:pt x="6264000" y="615950"/>
                                </a:lnTo>
                                <a:lnTo>
                                  <a:pt x="6260993" y="630743"/>
                                </a:lnTo>
                                <a:lnTo>
                                  <a:pt x="6252808" y="642858"/>
                                </a:lnTo>
                                <a:lnTo>
                                  <a:pt x="6250341" y="644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26427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33CDC">
                              <w:pPr>
                                <w:spacing w:before="11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4072229">
                              <w:pPr>
                                <w:spacing w:before="0" w:line="338" w:lineRule="auto"/>
                                <w:ind w:left="4032" w:right="0" w:hanging="3781"/>
                                <w:jc w:val="left"/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Pay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(Base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Salary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OT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OT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Bonuses)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(Deductions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A1F2B"/>
                                  <w:sz w:val="20"/>
                                </w:rPr>
                                <w:t>EPF/ETF Employee Share)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pt;margin-top:10.35pt;height:51.5pt;width:493.25pt;mso-position-horizontal-relative:page;mso-wrap-distance-bottom:0pt;mso-wrap-distance-top:0pt;z-index:-251616256;mso-width-relative:page;mso-height-relative:page;" coordsize="6264275,654050" o:gfxdata="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DcE7S3aAAAACwEAAA8AAAAAAAAAAQAgAAAA&#10;IgAAAGRycy9kb3ducmV2LnhtbFBLAQIUABQAAAAIAIdO4kCPFePKQwQAABcVAAAOAAAAAAAAAAEA&#10;IAAAACkBAABkcnMvZTJvRG9jLnhtbFBLBQYAAAAABgAGAFkBAADeBwAAAAA=&#10;">
                <o:lock v:ext="edit" aspectratio="f"/>
                <v:shape id="Graphic 129" o:spid="_x0000_s1026" o:spt="100" style="position:absolute;left:0;top:0;height:654050;width:6264275;" fillcolor="#F6F9FB" filled="t" stroked="f" coordsize="6264275,654050" o:gfxdata="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C8ILsAAADc&#10;AAAADwAAAAAAAAABACAAAAAiAAAAZHJzL2Rvd25yZXYueG1sUEsBAhQAFAAAAAgAh07iQDMvBZ47&#10;AAAAOQAAABAAAAAAAAAAAQAgAAAACgEAAGRycy9zaGFwZXhtbC54bWxQSwUGAAAAAAYABgBbAQAA&#10;tAMAAAAA&#10;" path="m6225900,654050l38100,654050,23306,651043,11191,642858,3006,630743,0,615950,0,38100,3006,23306,11191,11191,23306,3006,38100,0,6225900,0,6240693,3006,6252808,11191,6260993,23306,6264000,38100,6264000,615950,6260993,630743,6252808,642858,6240693,651043,6225900,654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0;top:0;height:654050;width:6264275;" fillcolor="#E2E8EF" filled="t" stroked="f" coordsize="6264275,654050" o:gfxdata="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jR/y/&#10;AAAA3AAAAA8AAAAAAAAAAQAgAAAAIgAAAGRycy9kb3ducmV2LnhtbFBLAQIUABQAAAAIAIdO4kAz&#10;LwWeOwAAADkAAAAQAAAAAAAAAAEAIAAAAA4BAABkcnMvc2hhcGV4bWwueG1sUEsFBgAAAAAGAAYA&#10;WwEAALgDAAAAAA==&#10;" path="m6225900,654050l38100,654050,23306,651043,11191,642858,3006,630743,0,615950,0,38100,3006,23306,11191,11191,23306,3006,38100,0,6225900,0,6240693,3006,6250341,9525,38100,9525,27004,11779,17918,17918,11779,27004,9525,38100,9525,615950,11779,627045,17918,636131,27004,642270,38100,644525,6250341,644525,6240693,651043,6225900,654050xem6250341,644525l6225900,644525,6236995,642270,6246081,636131,6252220,627045,6254475,615950,6254475,38100,6252220,27004,6246081,17918,6236995,11779,6225900,9525,6250341,9525,6252808,11191,6260993,23306,6264000,38100,6264000,615950,6260993,630743,6252808,642858,6250341,644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1" o:spid="_x0000_s1026" o:spt="202" type="#_x0000_t202" style="position:absolute;left:0;top:0;height:654050;width:6264275;" filled="f" stroked="f" coordsize="21600,21600" o:gfxdata="UEsDBAoAAAAAAIdO4kAAAAAAAAAAAAAAAAAEAAAAZHJzL1BLAwQUAAAACACHTuJABqA5R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gOU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E33CDC">
                        <w:pPr>
                          <w:spacing w:before="11" w:line="240" w:lineRule="auto"/>
                          <w:rPr>
                            <w:sz w:val="20"/>
                          </w:rPr>
                        </w:pPr>
                      </w:p>
                      <w:p w14:paraId="44072229">
                        <w:pPr>
                          <w:spacing w:before="0" w:line="338" w:lineRule="auto"/>
                          <w:ind w:left="4032" w:right="0" w:hanging="3781"/>
                          <w:jc w:val="left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Net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Pay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(Base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Salary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OT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Hours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OT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Rate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Bonuses)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(Deductions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1A1F2B"/>
                            <w:sz w:val="20"/>
                          </w:rPr>
                          <w:t>EPF/ETF Employee Share)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3937FC3">
      <w:pPr>
        <w:pStyle w:val="7"/>
        <w:spacing w:before="13"/>
      </w:pPr>
    </w:p>
    <w:p w14:paraId="3FDED181">
      <w:pPr>
        <w:pStyle w:val="7"/>
        <w:spacing w:line="333" w:lineRule="auto"/>
        <w:ind w:left="28"/>
      </w:pPr>
      <w:r>
        <w:rPr>
          <w:color w:val="2D3648"/>
        </w:rPr>
        <w:t>Validated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payslips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are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compiled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as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secure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digital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PDFs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pushed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out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individual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employee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profiles</w:t>
      </w:r>
      <w:r>
        <w:rPr>
          <w:color w:val="2D3648"/>
          <w:spacing w:val="33"/>
        </w:rPr>
        <w:t xml:space="preserve"> </w:t>
      </w:r>
      <w:r>
        <w:rPr>
          <w:color w:val="2D3648"/>
        </w:rPr>
        <w:t>for instantaneous download.</w:t>
      </w:r>
    </w:p>
    <w:p w14:paraId="799B9033">
      <w:pPr>
        <w:pStyle w:val="7"/>
        <w:spacing w:before="227"/>
      </w:pPr>
    </w:p>
    <w:p w14:paraId="433E398F">
      <w:pPr>
        <w:pStyle w:val="2"/>
        <w:numPr>
          <w:ilvl w:val="1"/>
          <w:numId w:val="1"/>
        </w:numPr>
        <w:tabs>
          <w:tab w:val="left" w:pos="718"/>
        </w:tabs>
        <w:spacing w:before="0" w:after="0" w:line="240" w:lineRule="auto"/>
        <w:ind w:left="718" w:right="0" w:hanging="450"/>
        <w:jc w:val="left"/>
      </w:pP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-15240</wp:posOffset>
                </wp:positionV>
                <wp:extent cx="38100" cy="274320"/>
                <wp:effectExtent l="0" t="0" r="0" b="0"/>
                <wp:wrapNone/>
                <wp:docPr id="132" name="Graphic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74320">
                              <a:moveTo>
                                <a:pt x="38100" y="274320"/>
                              </a:moveTo>
                              <a:lnTo>
                                <a:pt x="0" y="2743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7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35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2" o:spid="_x0000_s1026" o:spt="100" style="position:absolute;left:0pt;margin-left:51pt;margin-top:-1.2pt;height:21.6pt;width:3pt;mso-position-horizontal-relative:page;z-index:251674624;mso-width-relative:page;mso-height-relative:page;" fillcolor="#F4D35D" filled="t" stroked="f" coordsize="38100,274320" o:gfxdata="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2sO/t1QAAAAkB&#10;AAAPAAAAAAAAAAEAIAAAACIAAABkcnMvZG93bnJldi54bWxQSwECFAAUAAAACACHTuJAi0KDCB4C&#10;AADjBAAADgAAAAAAAAABACAAAAAkAQAAZHJzL2Uyb0RvYy54bWxQSwUGAAAAAAYABgBZAQAAtAUA&#10;AAAA&#10;" path="m38100,274320l0,274320,0,0,38100,0,38100,2743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6" w:name="11. System Administration (Audit Logs, I"/>
      <w:bookmarkEnd w:id="26"/>
      <w:r>
        <w:rPr>
          <w:color w:val="0C3B66"/>
        </w:rPr>
        <w:t>System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Administration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(Audit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Logs,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Imports</w:t>
      </w:r>
      <w:r>
        <w:rPr>
          <w:color w:val="0C3B66"/>
          <w:spacing w:val="-7"/>
        </w:rPr>
        <w:t xml:space="preserve"> </w:t>
      </w:r>
      <w:r>
        <w:rPr>
          <w:color w:val="0C3B66"/>
        </w:rPr>
        <w:t>&amp;</w:t>
      </w:r>
      <w:r>
        <w:rPr>
          <w:color w:val="0C3B66"/>
          <w:spacing w:val="-7"/>
        </w:rPr>
        <w:t xml:space="preserve"> </w:t>
      </w:r>
      <w:r>
        <w:rPr>
          <w:color w:val="0C3B66"/>
          <w:spacing w:val="-2"/>
        </w:rPr>
        <w:t>Settings)</w:t>
      </w:r>
    </w:p>
    <w:p w14:paraId="0E7F5D9F">
      <w:pPr>
        <w:pStyle w:val="7"/>
        <w:spacing w:before="29"/>
        <w:rPr>
          <w:rFonts w:ascii="Arial"/>
          <w:b/>
          <w:sz w:val="27"/>
        </w:rPr>
      </w:pPr>
    </w:p>
    <w:p w14:paraId="3CB2AACD">
      <w:pPr>
        <w:pStyle w:val="7"/>
        <w:spacing w:before="1" w:line="333" w:lineRule="auto"/>
        <w:ind w:left="28"/>
      </w:pPr>
      <w:r>
        <w:rPr>
          <w:color w:val="2D3648"/>
        </w:rPr>
        <w:t>Provides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infrastructure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utilities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for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engineers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track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platform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operational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integrity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and configuration profiles.</w:t>
      </w:r>
    </w:p>
    <w:p w14:paraId="0D4429DB">
      <w:pPr>
        <w:pStyle w:val="9"/>
        <w:numPr>
          <w:ilvl w:val="2"/>
          <w:numId w:val="1"/>
        </w:numPr>
        <w:tabs>
          <w:tab w:val="left" w:pos="327"/>
          <w:tab w:val="left" w:pos="7219"/>
        </w:tabs>
        <w:spacing w:before="180" w:after="0" w:line="240" w:lineRule="auto"/>
        <w:ind w:left="327" w:right="0" w:hanging="125"/>
        <w:jc w:val="left"/>
        <w:rPr>
          <w:color w:val="2D3648"/>
          <w:position w:val="2"/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3235960</wp:posOffset>
                </wp:positionH>
                <wp:positionV relativeFrom="paragraph">
                  <wp:posOffset>117475</wp:posOffset>
                </wp:positionV>
                <wp:extent cx="1978025" cy="164465"/>
                <wp:effectExtent l="0" t="0" r="0" b="0"/>
                <wp:wrapNone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8025" cy="164465"/>
                          <a:chOff x="0" y="0"/>
                          <a:chExt cx="1978025" cy="16446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2789"/>
                            <a:ext cx="19780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158750">
                                <a:moveTo>
                                  <a:pt x="1949202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949202" y="0"/>
                                </a:lnTo>
                                <a:lnTo>
                                  <a:pt x="1960297" y="2254"/>
                                </a:lnTo>
                                <a:lnTo>
                                  <a:pt x="1969383" y="8393"/>
                                </a:lnTo>
                                <a:lnTo>
                                  <a:pt x="1975522" y="17479"/>
                                </a:lnTo>
                                <a:lnTo>
                                  <a:pt x="1977777" y="28575"/>
                                </a:lnTo>
                                <a:lnTo>
                                  <a:pt x="1977777" y="130175"/>
                                </a:lnTo>
                                <a:lnTo>
                                  <a:pt x="1975522" y="141270"/>
                                </a:lnTo>
                                <a:lnTo>
                                  <a:pt x="1969383" y="150356"/>
                                </a:lnTo>
                                <a:lnTo>
                                  <a:pt x="1960297" y="156495"/>
                                </a:lnTo>
                                <a:lnTo>
                                  <a:pt x="1949202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9780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66509">
                              <w:pPr>
                                <w:spacing w:before="13" w:line="246" w:lineRule="exact"/>
                                <w:ind w:left="74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z w:val="19"/>
                                </w:rPr>
                                <w:t>➔</w:t>
                              </w:r>
                              <w:r>
                                <w:rPr>
                                  <w:rFonts w:ascii="SimSun-ExtB" w:hAnsi="SimSun-ExtB"/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19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4.8pt;margin-top:9.25pt;height:12.95pt;width:155.75pt;mso-position-horizontal-relative:page;z-index:-251631616;mso-width-relative:page;mso-height-relative:page;" coordsize="1978025,164465" o:gfxdata="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DaP+6PZAAAACQEAAA8AAAAAAAAAAQAg&#10;AAAAIgAAAGRycy9kb3ducmV2LnhtbFBLAQIUABQAAAAIAIdO4kD9P61OYwMAAIwKAAAOAAAAAAAA&#10;AAEAIAAAACgBAABkcnMvZTJvRG9jLnhtbFBLBQYAAAAABgAGAFkBAAD9BgAAAAA=&#10;">
                <o:lock v:ext="edit" aspectratio="f"/>
                <v:shape id="Graphic 134" o:spid="_x0000_s1026" o:spt="100" style="position:absolute;left:0;top:2789;height:158750;width:1978025;" fillcolor="#EDF2F6" filled="t" stroked="f" coordsize="1978025,158750" o:gfxdata="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j3orsAAADc&#10;AAAADwAAAAAAAAABACAAAAAiAAAAZHJzL2Rvd25yZXYueG1sUEsBAhQAFAAAAAgAh07iQDMvBZ47&#10;AAAAOQAAABAAAAAAAAAAAQAgAAAACgEAAGRycy9zaGFwZXhtbC54bWxQSwUGAAAAAAYABgBbAQAA&#10;tAMAAAAA&#10;" path="m1949202,158750l28575,158750,17479,156495,8393,150356,2254,141270,0,130175,0,28575,2254,17479,8393,8393,17479,2254,28575,0,1949202,0,1960297,2254,1969383,8393,1975522,17479,1977777,28575,1977777,130175,1975522,141270,1969383,150356,1960297,156495,1949202,158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5" o:spid="_x0000_s1026" o:spt="202" type="#_x0000_t202" style="position:absolute;left:0;top:0;height:164465;width:1978025;" filled="f" stroked="f" coordsize="21600,21600" o:gfxdata="UEsDBAoAAAAAAIdO4kAAAAAAAAAAAAAAAAAEAAAAZHJzL1BLAwQUAAAACACHTuJAeZs/R7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z9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E66509">
                        <w:pPr>
                          <w:spacing w:before="13" w:line="246" w:lineRule="exact"/>
                          <w:ind w:left="74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System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Admin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2D3648"/>
                            <w:sz w:val="19"/>
                          </w:rPr>
                          <w:t>➔</w:t>
                        </w:r>
                        <w:r>
                          <w:rPr>
                            <w:rFonts w:ascii="SimSun-ExtB" w:hAnsi="SimSun-ExtB"/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19"/>
                          </w:rPr>
                          <w:t>Import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b/>
          <w:color w:val="2D3648"/>
          <w:sz w:val="20"/>
        </w:rPr>
        <w:t>Bulk</w:t>
      </w:r>
      <w:r>
        <w:rPr>
          <w:rFonts w:ascii="Arial" w:hAnsi="Arial"/>
          <w:b/>
          <w:color w:val="2D3648"/>
          <w:spacing w:val="-2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Data</w:t>
      </w:r>
      <w:r>
        <w:rPr>
          <w:rFonts w:ascii="Arial" w:hAnsi="Arial"/>
          <w:b/>
          <w:color w:val="2D3648"/>
          <w:spacing w:val="-2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Import</w:t>
      </w:r>
      <w:r>
        <w:rPr>
          <w:rFonts w:ascii="Arial" w:hAnsi="Arial"/>
          <w:b/>
          <w:color w:val="2D3648"/>
          <w:spacing w:val="-2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Engine:</w:t>
      </w:r>
      <w:r>
        <w:rPr>
          <w:rFonts w:ascii="Arial" w:hAnsi="Arial"/>
          <w:b/>
          <w:color w:val="2D3648"/>
          <w:spacing w:val="-2"/>
          <w:sz w:val="20"/>
        </w:rPr>
        <w:t xml:space="preserve"> </w:t>
      </w:r>
      <w:r>
        <w:rPr>
          <w:color w:val="2D3648"/>
          <w:sz w:val="20"/>
        </w:rPr>
        <w:t>Accessible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pacing w:val="-5"/>
          <w:sz w:val="20"/>
        </w:rPr>
        <w:t>via</w:t>
      </w:r>
      <w:r>
        <w:rPr>
          <w:color w:val="2D3648"/>
          <w:sz w:val="20"/>
        </w:rPr>
        <w:tab/>
      </w:r>
      <w:r>
        <w:rPr>
          <w:color w:val="2D3648"/>
          <w:sz w:val="20"/>
        </w:rPr>
        <w:t>.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System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developers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pacing w:val="-5"/>
          <w:sz w:val="20"/>
        </w:rPr>
        <w:t>can</w:t>
      </w:r>
    </w:p>
    <w:p w14:paraId="766290BD">
      <w:pPr>
        <w:pStyle w:val="7"/>
        <w:spacing w:before="90" w:line="333" w:lineRule="auto"/>
        <w:ind w:left="328"/>
      </w:pPr>
      <w:r>
        <w:rPr>
          <w:color w:val="2D3648"/>
        </w:rPr>
        <w:t>quickly drop formatted CSV or Excel template sheets to perform bulk database indexing tasks covering catalog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product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listings,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supplier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directories,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historical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client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tracking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cards,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initial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opening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inventory ledger lines.</w:t>
      </w:r>
    </w:p>
    <w:p w14:paraId="2FD0CE2E">
      <w:pPr>
        <w:pStyle w:val="9"/>
        <w:numPr>
          <w:ilvl w:val="2"/>
          <w:numId w:val="1"/>
        </w:numPr>
        <w:tabs>
          <w:tab w:val="left" w:pos="328"/>
        </w:tabs>
        <w:spacing w:before="91" w:after="0" w:line="333" w:lineRule="auto"/>
        <w:ind w:left="328" w:right="126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 xml:space="preserve">Taxation &amp; Notification Settings: </w:t>
      </w:r>
      <w:r>
        <w:rPr>
          <w:color w:val="2D3648"/>
          <w:sz w:val="20"/>
        </w:rPr>
        <w:t>Used to define standard tax parameters (such as the default 18% VAT rule).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manages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downstream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SMS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notification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API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configurations,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which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send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automated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shipping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updates to export clients or push monthly release notifications to staff profiles upon payslip compilation.</w:t>
      </w:r>
    </w:p>
    <w:p w14:paraId="26111B46">
      <w:pPr>
        <w:pStyle w:val="9"/>
        <w:numPr>
          <w:ilvl w:val="2"/>
          <w:numId w:val="1"/>
        </w:numPr>
        <w:tabs>
          <w:tab w:val="left" w:pos="328"/>
        </w:tabs>
        <w:spacing w:before="91" w:after="0" w:line="333" w:lineRule="auto"/>
        <w:ind w:left="328" w:right="330" w:hanging="126"/>
        <w:jc w:val="left"/>
        <w:rPr>
          <w:color w:val="2D3648"/>
          <w:sz w:val="20"/>
        </w:rPr>
      </w:pPr>
      <w:r>
        <w:rPr>
          <w:rFonts w:ascii="Arial" w:hAnsi="Arial"/>
          <w:b/>
          <w:color w:val="2D3648"/>
          <w:sz w:val="20"/>
        </w:rPr>
        <w:t>Database</w:t>
      </w:r>
      <w:r>
        <w:rPr>
          <w:rFonts w:ascii="Arial" w:hAnsi="Arial"/>
          <w:b/>
          <w:color w:val="2D3648"/>
          <w:spacing w:val="-5"/>
          <w:sz w:val="20"/>
        </w:rPr>
        <w:t xml:space="preserve"> </w:t>
      </w:r>
      <w:r>
        <w:rPr>
          <w:rFonts w:ascii="Arial" w:hAnsi="Arial"/>
          <w:b/>
          <w:color w:val="2D3648"/>
          <w:sz w:val="20"/>
        </w:rPr>
        <w:t>Backups:</w:t>
      </w:r>
      <w:r>
        <w:rPr>
          <w:rFonts w:ascii="Arial" w:hAnsi="Arial"/>
          <w:b/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Allows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administrative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engineering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operators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trigger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manual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schema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snapshots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or configure cron-job schedules for secure cloud-server data backups.</w:t>
      </w:r>
    </w:p>
    <w:sectPr>
      <w:pgSz w:w="11910" w:h="16840"/>
      <w:pgMar w:top="1200" w:right="992" w:bottom="700" w:left="992" w:header="0" w:footer="50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E99CB"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10232390</wp:posOffset>
              </wp:positionV>
              <wp:extent cx="2887980" cy="127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879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689E64">
                          <w:pPr>
                            <w:spacing w:before="0" w:line="171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Authentic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Lanka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Exports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ERP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Comprehensive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System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pt;margin-top:805.7pt;height:10pt;width:227.4pt;mso-position-horizontal-relative:page;mso-position-vertical-relative:page;z-index:-251639808;mso-width-relative:page;mso-height-relative:page;" filled="f" stroked="f" coordsize="21600,21600" o:gfxdata="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+8MMd&#10;1wAAAA0BAAAPAAAAAAAAAAEAIAAAACIAAABkcnMvZG93bnJldi54bWxQSwECFAAUAAAACACHTuJA&#10;CiC9wL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689E64">
                    <w:pPr>
                      <w:spacing w:before="0" w:line="171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Authentic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Lanka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Exports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ERP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•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Comprehensive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System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>Manual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6383020</wp:posOffset>
              </wp:positionH>
              <wp:positionV relativeFrom="page">
                <wp:posOffset>10232390</wp:posOffset>
              </wp:positionV>
              <wp:extent cx="541655" cy="1270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DF637A">
                          <w:pPr>
                            <w:spacing w:before="0" w:line="171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2.6pt;margin-top:805.7pt;height:10pt;width:42.65pt;mso-position-horizontal-relative:page;mso-position-vertical-relative:page;z-index:-251639808;mso-width-relative:page;mso-height-relative:page;" filled="f" stroked="f" coordsize="21600,21600" o:gfxdata="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SIZftoAAAAPAQAADwAAAAAAAAABACAAAAAiAAAAZHJzL2Rvd25yZXYueG1sUEsBAhQAFAAAAAgA&#10;h07iQKozIre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DF637A">
                    <w:pPr>
                      <w:spacing w:before="0" w:line="171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312" w:hanging="285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8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126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28" w:hanging="223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63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07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51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94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38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382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25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069" w:hanging="223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6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0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0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1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1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62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3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3" w:hanging="126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50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568" w:hanging="301"/>
        <w:jc w:val="left"/>
      </w:pPr>
      <w:rPr>
        <w:rFonts w:hint="default" w:ascii="Arial" w:hAnsi="Arial" w:eastAsia="Arial" w:cs="Arial"/>
        <w:b/>
        <w:bCs/>
        <w:i w:val="0"/>
        <w:iCs w:val="0"/>
        <w:color w:val="0C3B66"/>
        <w:spacing w:val="0"/>
        <w:w w:val="100"/>
        <w:sz w:val="27"/>
        <w:szCs w:val="2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8" w:hanging="126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3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00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0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4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1" w:hanging="126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28" w:hanging="223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223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28" w:hanging="223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2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2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2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2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2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2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2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223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upperLetter"/>
      <w:lvlText w:val="%1."/>
      <w:lvlJc w:val="left"/>
      <w:pPr>
        <w:ind w:left="312" w:hanging="285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28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126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8" w:hanging="126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10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0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0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1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1" w:hanging="126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28" w:hanging="223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312" w:hanging="285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99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8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12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F196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68" w:hanging="300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47"/>
      <w:ind w:left="28" w:hanging="22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28" w:hanging="126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2053</Words>
  <Characters>13308</Characters>
  <TotalTime>2</TotalTime>
  <ScaleCrop>false</ScaleCrop>
  <LinksUpToDate>false</LinksUpToDate>
  <CharactersWithSpaces>15220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2026-06-24T06:18:00Z</dcterms:created>
  <dc:creator>DilumVD</dc:creator>
  <cp:lastModifiedBy>dilum vishvajith</cp:lastModifiedBy>
  <dcterms:modified xsi:type="dcterms:W3CDTF">2026-06-24T06:20:50Z</dcterms:modified>
  <dc:title>Authentic Lanka Exports ERP - Comprehensive User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2026-06-24T00:00:00Z</vt:filetime>
  </property>
  <property fmtid="{D5CDD505-2E9C-101B-9397-08002B2CF9AE}" pid="6" name="KSOTemplateDocerSaveRecord">
    <vt:lpwstr>eyJoZGlkIjoiNjVkMjFjMDM1MzQ0Yzg3YWMwOGFjZjk3NzkyOTg4OTAiLCJ1c2VySWQiOiI1MjQwMzgxMzY1ODMwIn0=</vt:lpwstr>
  </property>
  <property fmtid="{D5CDD505-2E9C-101B-9397-08002B2CF9AE}" pid="7" name="KSOProductBuildVer">
    <vt:lpwstr>1033-12.1.0.26880</vt:lpwstr>
  </property>
  <property fmtid="{D5CDD505-2E9C-101B-9397-08002B2CF9AE}" pid="8" name="ICV">
    <vt:lpwstr>17642DD8889441C2BA10CCB7B4CBCE11_12</vt:lpwstr>
  </property>
</Properties>
</file>